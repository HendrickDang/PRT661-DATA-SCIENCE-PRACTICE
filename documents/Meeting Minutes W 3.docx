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D480" w14:textId="3A3CD089" w:rsidR="00B4795D" w:rsidRDefault="34AE1B44" w:rsidP="3ACB1092">
      <w:pPr>
        <w:pStyle w:val="Title"/>
      </w:pPr>
      <w:r>
        <w:t xml:space="preserve">Group </w:t>
      </w:r>
      <w:r w:rsidRPr="34AE1B44">
        <w:rPr>
          <w:rFonts w:ascii="Arial" w:hAnsi="Arial" w:cs="Arial"/>
        </w:rPr>
        <w:t>5</w:t>
      </w:r>
      <w:r>
        <w:t xml:space="preserve"> meeting minutes – Week </w:t>
      </w:r>
      <w:r w:rsidR="001D2767">
        <w:t>3</w:t>
      </w:r>
    </w:p>
    <w:tbl>
      <w:tblPr>
        <w:tblW w:w="100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3165"/>
        <w:gridCol w:w="6915"/>
      </w:tblGrid>
      <w:tr w:rsidR="00B4795D" w14:paraId="42EFD483" w14:textId="77777777" w:rsidTr="65C55AB6">
        <w:tc>
          <w:tcPr>
            <w:tcW w:w="3165" w:type="dxa"/>
          </w:tcPr>
          <w:p w14:paraId="42EFD481" w14:textId="77777777" w:rsidR="00B4795D" w:rsidRDefault="00D44827">
            <w:pPr>
              <w:pStyle w:val="FormHeading"/>
            </w:pPr>
            <w:r>
              <w:t>Location:</w:t>
            </w:r>
          </w:p>
        </w:tc>
        <w:tc>
          <w:tcPr>
            <w:tcW w:w="6915" w:type="dxa"/>
          </w:tcPr>
          <w:p w14:paraId="42EFD482" w14:textId="449CAF16" w:rsidR="00B4795D" w:rsidRPr="00822772" w:rsidRDefault="65C55AB6" w:rsidP="3ACB1092">
            <w:pPr>
              <w:pStyle w:val="TableText"/>
            </w:pPr>
            <w:r w:rsidRPr="65C55AB6">
              <w:rPr>
                <w:rFonts w:ascii="Arial" w:hAnsi="Arial" w:cs="Arial"/>
              </w:rPr>
              <w:t>Danal</w:t>
            </w:r>
            <w:r w:rsidR="00E651ED">
              <w:rPr>
                <w:rFonts w:ascii="Arial" w:hAnsi="Arial" w:cs="Arial"/>
              </w:rPr>
              <w:t>a Campus</w:t>
            </w:r>
          </w:p>
        </w:tc>
      </w:tr>
      <w:tr w:rsidR="00B4795D" w14:paraId="42EFD486" w14:textId="77777777" w:rsidTr="65C55AB6">
        <w:tc>
          <w:tcPr>
            <w:tcW w:w="3165" w:type="dxa"/>
          </w:tcPr>
          <w:p w14:paraId="42EFD484" w14:textId="77777777" w:rsidR="00B4795D" w:rsidRDefault="00D44827">
            <w:pPr>
              <w:pStyle w:val="FormHeading"/>
            </w:pPr>
            <w:r>
              <w:t>Date:</w:t>
            </w:r>
          </w:p>
        </w:tc>
        <w:tc>
          <w:tcPr>
            <w:tcW w:w="6915" w:type="dxa"/>
          </w:tcPr>
          <w:p w14:paraId="42EFD485" w14:textId="58C15E46" w:rsidR="00B4795D" w:rsidRPr="00673DE7" w:rsidRDefault="00FF0B32">
            <w:pPr>
              <w:pStyle w:val="TableText"/>
              <w:rPr>
                <w:rFonts w:ascii="Arial" w:hAnsi="Arial"/>
                <w:lang w:val="vi-VN"/>
              </w:rPr>
            </w:pPr>
            <w:r>
              <w:rPr>
                <w:rFonts w:ascii="Arial" w:hAnsi="Arial"/>
                <w:lang w:val="en-AU"/>
              </w:rPr>
              <w:t>0</w:t>
            </w:r>
            <w:r w:rsidR="001D2767">
              <w:rPr>
                <w:rFonts w:ascii="Arial" w:hAnsi="Arial"/>
                <w:lang w:val="en-AU"/>
              </w:rPr>
              <w:t>8</w:t>
            </w:r>
            <w:r>
              <w:rPr>
                <w:rFonts w:ascii="Arial" w:hAnsi="Arial"/>
                <w:lang w:val="en-AU"/>
              </w:rPr>
              <w:t xml:space="preserve"> August</w:t>
            </w:r>
            <w:r w:rsidR="65C55AB6" w:rsidRPr="65C55AB6">
              <w:rPr>
                <w:rFonts w:ascii="Arial" w:hAnsi="Arial"/>
                <w:lang w:val="vi-VN"/>
              </w:rPr>
              <w:t xml:space="preserve"> 2026</w:t>
            </w:r>
          </w:p>
        </w:tc>
      </w:tr>
      <w:tr w:rsidR="00B4795D" w14:paraId="42EFD489" w14:textId="77777777" w:rsidTr="65C55AB6">
        <w:tc>
          <w:tcPr>
            <w:tcW w:w="3165" w:type="dxa"/>
          </w:tcPr>
          <w:p w14:paraId="42EFD487" w14:textId="77777777" w:rsidR="00B4795D" w:rsidRDefault="00D44827">
            <w:pPr>
              <w:pStyle w:val="FormHeading"/>
            </w:pPr>
            <w:r>
              <w:t>Time:</w:t>
            </w:r>
          </w:p>
        </w:tc>
        <w:tc>
          <w:tcPr>
            <w:tcW w:w="6915" w:type="dxa"/>
          </w:tcPr>
          <w:p w14:paraId="42EFD488" w14:textId="72A839AE" w:rsidR="00B4795D" w:rsidRPr="0007640B" w:rsidRDefault="3ACB1092">
            <w:pPr>
              <w:pStyle w:val="TableText"/>
              <w:rPr>
                <w:rFonts w:ascii="Arial" w:hAnsi="Arial"/>
                <w:lang w:val="vi-VN"/>
              </w:rPr>
            </w:pPr>
            <w:r w:rsidRPr="3ACB1092">
              <w:rPr>
                <w:rFonts w:ascii="Arial" w:hAnsi="Arial"/>
                <w:lang w:val="vi-VN"/>
              </w:rPr>
              <w:t>0</w:t>
            </w:r>
            <w:r w:rsidR="00FF0B32">
              <w:rPr>
                <w:rFonts w:ascii="Arial" w:hAnsi="Arial"/>
              </w:rPr>
              <w:t>8</w:t>
            </w:r>
            <w:r w:rsidRPr="3ACB1092">
              <w:rPr>
                <w:rFonts w:ascii="Arial" w:hAnsi="Arial"/>
                <w:lang w:val="vi-VN"/>
              </w:rPr>
              <w:t xml:space="preserve">:00 </w:t>
            </w:r>
            <w:r w:rsidR="00FF0B32">
              <w:rPr>
                <w:rFonts w:ascii="Arial" w:hAnsi="Arial"/>
              </w:rPr>
              <w:t>P</w:t>
            </w:r>
            <w:r w:rsidRPr="3ACB1092">
              <w:rPr>
                <w:rFonts w:ascii="Arial" w:hAnsi="Arial"/>
                <w:lang w:val="vi-VN"/>
              </w:rPr>
              <w:t>M</w:t>
            </w:r>
          </w:p>
        </w:tc>
      </w:tr>
      <w:tr w:rsidR="00B4795D" w14:paraId="42EFD48C" w14:textId="77777777" w:rsidTr="65C55AB6">
        <w:tc>
          <w:tcPr>
            <w:tcW w:w="3165" w:type="dxa"/>
          </w:tcPr>
          <w:p w14:paraId="42EFD48A" w14:textId="77777777" w:rsidR="00B4795D" w:rsidRDefault="00D44827">
            <w:pPr>
              <w:pStyle w:val="FormHeading"/>
            </w:pPr>
            <w:r>
              <w:t>Attendees:</w:t>
            </w:r>
          </w:p>
        </w:tc>
        <w:tc>
          <w:tcPr>
            <w:tcW w:w="6915" w:type="dxa"/>
          </w:tcPr>
          <w:p w14:paraId="42EFD48B" w14:textId="7DF5ECAB" w:rsidR="00B4795D" w:rsidRPr="001B66C4" w:rsidRDefault="001B66C4">
            <w:pPr>
              <w:pStyle w:val="TableText"/>
              <w:rPr>
                <w:lang w:val="en-AU"/>
              </w:rPr>
            </w:pPr>
            <w:r>
              <w:rPr>
                <w:rFonts w:ascii="Arial" w:hAnsi="Arial"/>
                <w:lang w:val="en-AU"/>
              </w:rPr>
              <w:t>Van Hoi Dang</w:t>
            </w:r>
            <w:r w:rsidR="621B4FBE" w:rsidRPr="621B4FBE">
              <w:rPr>
                <w:rFonts w:ascii="Arial" w:hAnsi="Arial"/>
                <w:lang w:val="vi-VN"/>
              </w:rPr>
              <w:t xml:space="preserve">, </w:t>
            </w:r>
            <w:r w:rsidR="621B4FBE">
              <w:t xml:space="preserve">Thi Xuan Thanh </w:t>
            </w:r>
            <w:r w:rsidR="621B4FBE" w:rsidRPr="621B4FBE">
              <w:rPr>
                <w:rFonts w:ascii="Arial" w:hAnsi="Arial" w:cs="Arial"/>
              </w:rPr>
              <w:t>Tran</w:t>
            </w:r>
            <w:r w:rsidR="621B4FBE" w:rsidRPr="621B4FBE">
              <w:rPr>
                <w:rFonts w:ascii="Arial" w:hAnsi="Arial"/>
                <w:lang w:val="vi-VN"/>
              </w:rPr>
              <w:t xml:space="preserve">, </w:t>
            </w:r>
            <w:r w:rsidR="00E651ED">
              <w:rPr>
                <w:rFonts w:ascii="Arial" w:hAnsi="Arial"/>
                <w:lang w:val="en-AU"/>
              </w:rPr>
              <w:t>Le Nhat Minh Tran</w:t>
            </w:r>
            <w:r w:rsidR="621B4FBE" w:rsidRPr="621B4FBE">
              <w:rPr>
                <w:rFonts w:ascii="Arial" w:hAnsi="Arial"/>
                <w:lang w:val="vi-VN"/>
              </w:rPr>
              <w:t>, Ngoc Anh Nguyen</w:t>
            </w:r>
          </w:p>
        </w:tc>
      </w:tr>
    </w:tbl>
    <w:p w14:paraId="42EFD48D" w14:textId="77777777" w:rsidR="00B4795D" w:rsidRDefault="00D44827">
      <w:pPr>
        <w:pStyle w:val="Heading1"/>
      </w:pPr>
      <w:r>
        <w:t>Progress from last meetings</w:t>
      </w:r>
    </w:p>
    <w:tbl>
      <w:tblPr>
        <w:tblW w:w="10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5182"/>
        <w:gridCol w:w="1754"/>
        <w:gridCol w:w="1577"/>
        <w:gridCol w:w="1577"/>
      </w:tblGrid>
      <w:tr w:rsidR="00B4795D" w14:paraId="42EFD492" w14:textId="77777777" w:rsidTr="65C55AB6">
        <w:trPr>
          <w:trHeight w:val="300"/>
          <w:tblHeader/>
        </w:trPr>
        <w:tc>
          <w:tcPr>
            <w:tcW w:w="5182" w:type="dxa"/>
          </w:tcPr>
          <w:p w14:paraId="42EFD48E" w14:textId="77777777" w:rsidR="00B4795D" w:rsidRDefault="00D44827">
            <w:pPr>
              <w:pStyle w:val="Heading1"/>
            </w:pPr>
            <w:r>
              <w:t>Action items</w:t>
            </w:r>
          </w:p>
        </w:tc>
        <w:tc>
          <w:tcPr>
            <w:tcW w:w="1754" w:type="dxa"/>
          </w:tcPr>
          <w:p w14:paraId="42EFD48F" w14:textId="77777777" w:rsidR="00B4795D" w:rsidRDefault="00D44827">
            <w:pPr>
              <w:pStyle w:val="Heading1"/>
            </w:pPr>
            <w:r>
              <w:t>Owner(s)</w:t>
            </w:r>
          </w:p>
        </w:tc>
        <w:tc>
          <w:tcPr>
            <w:tcW w:w="1577" w:type="dxa"/>
          </w:tcPr>
          <w:p w14:paraId="42EFD490" w14:textId="77777777" w:rsidR="00B4795D" w:rsidRDefault="00D44827">
            <w:pPr>
              <w:pStyle w:val="Heading1"/>
            </w:pPr>
            <w:r>
              <w:t>Deadline</w:t>
            </w:r>
          </w:p>
        </w:tc>
        <w:tc>
          <w:tcPr>
            <w:tcW w:w="1577" w:type="dxa"/>
          </w:tcPr>
          <w:p w14:paraId="42EFD491" w14:textId="77777777" w:rsidR="00B4795D" w:rsidRDefault="00D44827">
            <w:pPr>
              <w:pStyle w:val="Heading1"/>
            </w:pPr>
            <w:r>
              <w:t>Status</w:t>
            </w:r>
          </w:p>
        </w:tc>
      </w:tr>
      <w:tr w:rsidR="597CFED2" w14:paraId="11335BC9" w14:textId="77777777" w:rsidTr="65C55AB6">
        <w:trPr>
          <w:trHeight w:val="300"/>
        </w:trPr>
        <w:tc>
          <w:tcPr>
            <w:tcW w:w="5182" w:type="dxa"/>
          </w:tcPr>
          <w:p w14:paraId="7A21D3AE" w14:textId="3E107F28" w:rsidR="597CFED2" w:rsidRPr="00FF0B32" w:rsidRDefault="001D2767" w:rsidP="3ACB109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Review final diagram </w:t>
            </w:r>
          </w:p>
        </w:tc>
        <w:tc>
          <w:tcPr>
            <w:tcW w:w="1754" w:type="dxa"/>
          </w:tcPr>
          <w:p w14:paraId="16D538C6" w14:textId="0201F60C" w:rsidR="597CFED2" w:rsidRDefault="597CFED2">
            <w:r>
              <w:t>All</w:t>
            </w:r>
          </w:p>
        </w:tc>
        <w:tc>
          <w:tcPr>
            <w:tcW w:w="1577" w:type="dxa"/>
          </w:tcPr>
          <w:p w14:paraId="3B944788" w14:textId="665B6173" w:rsidR="597CFED2" w:rsidRDefault="00FF0B32" w:rsidP="3ACB1092">
            <w:bookmarkStart w:id="0" w:name="OLE_LINK2"/>
            <w:r>
              <w:t>0</w:t>
            </w:r>
            <w:r w:rsidR="001D2767">
              <w:t>8</w:t>
            </w:r>
            <w:r>
              <w:t>/08/2026</w:t>
            </w:r>
            <w:bookmarkEnd w:id="0"/>
          </w:p>
        </w:tc>
        <w:tc>
          <w:tcPr>
            <w:tcW w:w="1577" w:type="dxa"/>
          </w:tcPr>
          <w:p w14:paraId="446D1F40" w14:textId="1E347FD6" w:rsidR="597CFED2" w:rsidRDefault="00FF0B32" w:rsidP="19099DDE">
            <w:r>
              <w:t>Done</w:t>
            </w:r>
          </w:p>
        </w:tc>
      </w:tr>
      <w:tr w:rsidR="00FF0B32" w14:paraId="7D2E3BB6" w14:textId="77777777" w:rsidTr="65C55AB6">
        <w:trPr>
          <w:trHeight w:val="300"/>
        </w:trPr>
        <w:tc>
          <w:tcPr>
            <w:tcW w:w="5182" w:type="dxa"/>
          </w:tcPr>
          <w:p w14:paraId="39CAE68F" w14:textId="3B2C701A" w:rsidR="00FF0B32" w:rsidRDefault="001D2767" w:rsidP="3ACB109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Review the Final report</w:t>
            </w:r>
          </w:p>
        </w:tc>
        <w:tc>
          <w:tcPr>
            <w:tcW w:w="1754" w:type="dxa"/>
          </w:tcPr>
          <w:p w14:paraId="37FBBF50" w14:textId="73FF8CD1" w:rsidR="00FF0B32" w:rsidRDefault="00FF0B32">
            <w:r>
              <w:t>All</w:t>
            </w:r>
          </w:p>
        </w:tc>
        <w:tc>
          <w:tcPr>
            <w:tcW w:w="1577" w:type="dxa"/>
          </w:tcPr>
          <w:p w14:paraId="4FE71EDA" w14:textId="4B1716DE" w:rsidR="00FF0B32" w:rsidRDefault="001D2767" w:rsidP="3ACB1092">
            <w:r w:rsidRPr="001D2767">
              <w:t>08/08/2026</w:t>
            </w:r>
          </w:p>
        </w:tc>
        <w:tc>
          <w:tcPr>
            <w:tcW w:w="1577" w:type="dxa"/>
          </w:tcPr>
          <w:p w14:paraId="70977346" w14:textId="7582448C" w:rsidR="00FF0B32" w:rsidRDefault="00FF0B32" w:rsidP="19099DDE">
            <w:r>
              <w:t>Done</w:t>
            </w:r>
          </w:p>
        </w:tc>
      </w:tr>
      <w:tr w:rsidR="00FF0B32" w14:paraId="1755FFE4" w14:textId="77777777" w:rsidTr="65C55AB6">
        <w:trPr>
          <w:trHeight w:val="300"/>
        </w:trPr>
        <w:tc>
          <w:tcPr>
            <w:tcW w:w="5182" w:type="dxa"/>
          </w:tcPr>
          <w:p w14:paraId="4080EA97" w14:textId="5F80DB4A" w:rsidR="00FF0B32" w:rsidRDefault="001D2767" w:rsidP="3ACB109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Input Reference, Table of contain</w:t>
            </w:r>
            <w:r w:rsidR="007F79A4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754" w:type="dxa"/>
          </w:tcPr>
          <w:p w14:paraId="2CB46CBC" w14:textId="04869A3A" w:rsidR="00FF0B32" w:rsidRDefault="007F79A4">
            <w:r>
              <w:t>All</w:t>
            </w:r>
          </w:p>
        </w:tc>
        <w:tc>
          <w:tcPr>
            <w:tcW w:w="1577" w:type="dxa"/>
          </w:tcPr>
          <w:p w14:paraId="20BC45E2" w14:textId="5486D8AC" w:rsidR="00FF0B32" w:rsidRDefault="007F79A4" w:rsidP="3ACB1092">
            <w:r>
              <w:t>0</w:t>
            </w:r>
            <w:r w:rsidR="001D2767">
              <w:t>8</w:t>
            </w:r>
            <w:r>
              <w:t>/08/ 2026</w:t>
            </w:r>
          </w:p>
        </w:tc>
        <w:tc>
          <w:tcPr>
            <w:tcW w:w="1577" w:type="dxa"/>
          </w:tcPr>
          <w:p w14:paraId="71D1C3EB" w14:textId="57D3E916" w:rsidR="00FF0B32" w:rsidRDefault="007F79A4" w:rsidP="19099DDE">
            <w:r>
              <w:t>Done</w:t>
            </w:r>
          </w:p>
        </w:tc>
      </w:tr>
    </w:tbl>
    <w:p w14:paraId="42EFD4A8" w14:textId="77777777" w:rsidR="00B4795D" w:rsidRDefault="65C55AB6">
      <w:pPr>
        <w:pStyle w:val="Heading1"/>
      </w:pPr>
      <w:r>
        <w:t>Discussion Point</w:t>
      </w:r>
    </w:p>
    <w:p w14:paraId="520FA896" w14:textId="37F125AB" w:rsidR="001D2767" w:rsidRPr="001D2767" w:rsidRDefault="001D2767" w:rsidP="001D2767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1D2767">
        <w:rPr>
          <w:rFonts w:ascii="Arial" w:hAnsi="Arial" w:cs="Arial"/>
        </w:rPr>
        <w:t>Update meeting minutes Week 3</w:t>
      </w:r>
    </w:p>
    <w:p w14:paraId="03A66974" w14:textId="500086AC" w:rsidR="001D2767" w:rsidRPr="001D2767" w:rsidRDefault="001D2767" w:rsidP="001D2767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1D2767">
        <w:rPr>
          <w:rFonts w:ascii="Arial" w:hAnsi="Arial" w:cs="Arial"/>
        </w:rPr>
        <w:t>Check the whole report and edit before submission</w:t>
      </w:r>
    </w:p>
    <w:p w14:paraId="1D5CA9F2" w14:textId="3EBEFBA7" w:rsidR="001D2767" w:rsidRPr="001D2767" w:rsidRDefault="001D2767" w:rsidP="001D2767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1D2767">
        <w:rPr>
          <w:rFonts w:ascii="Arial" w:hAnsi="Arial" w:cs="Arial"/>
        </w:rPr>
        <w:t>Assign next task for team members: Ingest, Process</w:t>
      </w:r>
    </w:p>
    <w:p w14:paraId="42EFD4AD" w14:textId="77777777" w:rsidR="00B4795D" w:rsidRDefault="00D44827">
      <w:pPr>
        <w:pStyle w:val="Heading1"/>
      </w:pPr>
      <w:r>
        <w:t>Action to be completed before the next meeting</w:t>
      </w:r>
    </w:p>
    <w:tbl>
      <w:tblPr>
        <w:tblW w:w="10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965"/>
        <w:gridCol w:w="1620"/>
        <w:gridCol w:w="3554"/>
        <w:gridCol w:w="1951"/>
      </w:tblGrid>
      <w:tr w:rsidR="00B4795D" w14:paraId="42EFD4B2" w14:textId="77777777" w:rsidTr="00FF0B32">
        <w:trPr>
          <w:tblHeader/>
        </w:trPr>
        <w:tc>
          <w:tcPr>
            <w:tcW w:w="2965" w:type="dxa"/>
          </w:tcPr>
          <w:p w14:paraId="42EFD4AE" w14:textId="77777777" w:rsidR="00B4795D" w:rsidRDefault="00D44827">
            <w:pPr>
              <w:pStyle w:val="Heading1"/>
            </w:pPr>
            <w:r>
              <w:t>Action items</w:t>
            </w:r>
          </w:p>
        </w:tc>
        <w:tc>
          <w:tcPr>
            <w:tcW w:w="1620" w:type="dxa"/>
          </w:tcPr>
          <w:p w14:paraId="42EFD4AF" w14:textId="77777777" w:rsidR="00B4795D" w:rsidRDefault="00D44827">
            <w:pPr>
              <w:pStyle w:val="Heading1"/>
            </w:pPr>
            <w:r>
              <w:t>Owner(s)</w:t>
            </w:r>
          </w:p>
        </w:tc>
        <w:tc>
          <w:tcPr>
            <w:tcW w:w="3554" w:type="dxa"/>
          </w:tcPr>
          <w:p w14:paraId="42EFD4B0" w14:textId="77777777" w:rsidR="00B4795D" w:rsidRDefault="00D44827">
            <w:pPr>
              <w:pStyle w:val="Heading1"/>
            </w:pPr>
            <w:r>
              <w:t>Deadline</w:t>
            </w:r>
          </w:p>
        </w:tc>
        <w:tc>
          <w:tcPr>
            <w:tcW w:w="1951" w:type="dxa"/>
          </w:tcPr>
          <w:p w14:paraId="42EFD4B1" w14:textId="39A0CFBD" w:rsidR="00B4795D" w:rsidRDefault="06A6A54F" w:rsidP="06A6A54F">
            <w:pPr>
              <w:pStyle w:val="Heading1"/>
            </w:pPr>
            <w:r>
              <w:t>Status</w:t>
            </w:r>
          </w:p>
        </w:tc>
      </w:tr>
      <w:tr w:rsidR="00B4795D" w14:paraId="42EFD4B7" w14:textId="77777777" w:rsidTr="00FF0B32">
        <w:tc>
          <w:tcPr>
            <w:tcW w:w="2965" w:type="dxa"/>
          </w:tcPr>
          <w:p w14:paraId="42EFD4B3" w14:textId="2A118982" w:rsidR="001D2767" w:rsidRPr="00D6238C" w:rsidRDefault="001D2767" w:rsidP="621B4FBE">
            <w:r>
              <w:t>Assign tasks: Ingest, Process for team members</w:t>
            </w:r>
          </w:p>
        </w:tc>
        <w:tc>
          <w:tcPr>
            <w:tcW w:w="1620" w:type="dxa"/>
          </w:tcPr>
          <w:p w14:paraId="42EFD4B4" w14:textId="729BFF76" w:rsidR="00B4795D" w:rsidRDefault="06A6A54F" w:rsidP="06A6A54F">
            <w:r>
              <w:t>All</w:t>
            </w:r>
          </w:p>
        </w:tc>
        <w:tc>
          <w:tcPr>
            <w:tcW w:w="3554" w:type="dxa"/>
          </w:tcPr>
          <w:p w14:paraId="42EFD4B5" w14:textId="465D119E" w:rsidR="00B4795D" w:rsidRDefault="00FF0B32" w:rsidP="06A6A54F">
            <w:r>
              <w:t xml:space="preserve"> </w:t>
            </w:r>
            <w:r w:rsidR="001D2767">
              <w:t xml:space="preserve">08 </w:t>
            </w:r>
            <w:r>
              <w:t>August 2026</w:t>
            </w:r>
          </w:p>
        </w:tc>
        <w:tc>
          <w:tcPr>
            <w:tcW w:w="1951" w:type="dxa"/>
          </w:tcPr>
          <w:p w14:paraId="42EFD4B6" w14:textId="49BAB855" w:rsidR="00B4795D" w:rsidRDefault="00FF0B32">
            <w:r>
              <w:t>In Progress</w:t>
            </w:r>
          </w:p>
        </w:tc>
      </w:tr>
    </w:tbl>
    <w:p w14:paraId="5A8EBE61" w14:textId="38F7284D" w:rsidR="65C55AB6" w:rsidRDefault="65C55AB6"/>
    <w:p w14:paraId="42EFD4C8" w14:textId="7D10159E" w:rsidR="00B4795D" w:rsidRDefault="41C88955">
      <w:pPr>
        <w:pStyle w:val="Heading1"/>
      </w:pPr>
      <w:r>
        <w:t>Next Onsite meeting time and venue</w:t>
      </w:r>
    </w:p>
    <w:p w14:paraId="42EFD4C9" w14:textId="0A0C32C7" w:rsidR="00B4795D" w:rsidRPr="009500B7" w:rsidRDefault="65C55AB6" w:rsidP="19099DDE">
      <w:pPr>
        <w:spacing w:line="240" w:lineRule="auto"/>
        <w:contextualSpacing/>
        <w:rPr>
          <w:rFonts w:ascii="Arial" w:hAnsi="Arial"/>
          <w:lang w:val="vi-VN"/>
        </w:rPr>
      </w:pPr>
      <w:r>
        <w:t>Date:</w:t>
      </w:r>
      <w:r w:rsidRPr="65C55AB6">
        <w:rPr>
          <w:rFonts w:ascii="Arial" w:hAnsi="Arial"/>
          <w:lang w:val="vi-VN"/>
        </w:rPr>
        <w:t xml:space="preserve"> </w:t>
      </w:r>
      <w:r w:rsidR="00FF0B32">
        <w:rPr>
          <w:rFonts w:ascii="Arial" w:hAnsi="Arial"/>
        </w:rPr>
        <w:t xml:space="preserve">08 August </w:t>
      </w:r>
      <w:r w:rsidRPr="65C55AB6">
        <w:rPr>
          <w:rFonts w:ascii="Arial" w:hAnsi="Arial"/>
          <w:lang w:val="vi-VN"/>
        </w:rPr>
        <w:t>2026</w:t>
      </w:r>
      <w:r w:rsidR="68F31FA4">
        <w:tab/>
      </w:r>
      <w:r w:rsidR="68F31FA4">
        <w:tab/>
      </w:r>
    </w:p>
    <w:p w14:paraId="6DB90792" w14:textId="15503066" w:rsidR="00B4795D" w:rsidRPr="00FF0B32" w:rsidRDefault="3ACB1092" w:rsidP="621B4FBE">
      <w:pPr>
        <w:spacing w:line="240" w:lineRule="auto"/>
        <w:contextualSpacing/>
        <w:rPr>
          <w:rFonts w:ascii="Arial" w:hAnsi="Arial"/>
        </w:rPr>
      </w:pPr>
      <w:r>
        <w:t>Time:</w:t>
      </w:r>
      <w:r w:rsidRPr="3ACB1092">
        <w:rPr>
          <w:rFonts w:ascii="Arial" w:hAnsi="Arial"/>
          <w:lang w:val="vi-VN"/>
        </w:rPr>
        <w:t xml:space="preserve"> </w:t>
      </w:r>
      <w:r w:rsidR="00FF0B32">
        <w:rPr>
          <w:rFonts w:ascii="Arial" w:hAnsi="Arial"/>
        </w:rPr>
        <w:t>8pm</w:t>
      </w:r>
    </w:p>
    <w:p w14:paraId="42EFD4CC" w14:textId="4068E41F" w:rsidR="00B4795D" w:rsidRDefault="3ACB1092" w:rsidP="621B4FBE">
      <w:pPr>
        <w:spacing w:line="240" w:lineRule="auto"/>
      </w:pPr>
      <w:r>
        <w:t>Address: Danala Campus</w:t>
      </w:r>
    </w:p>
    <w:sectPr w:rsidR="00B4795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C9889" w14:textId="77777777" w:rsidR="00496255" w:rsidRDefault="00496255">
      <w:pPr>
        <w:spacing w:line="240" w:lineRule="auto"/>
      </w:pPr>
      <w:r>
        <w:separator/>
      </w:r>
    </w:p>
  </w:endnote>
  <w:endnote w:type="continuationSeparator" w:id="0">
    <w:p w14:paraId="114761D8" w14:textId="77777777" w:rsidR="00496255" w:rsidRDefault="004962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IrisUPC">
    <w:charset w:val="DE"/>
    <w:family w:val="swiss"/>
    <w:pitch w:val="variable"/>
    <w:sig w:usb0="81000003" w:usb1="00000000" w:usb2="00000000" w:usb3="00000000" w:csb0="00010001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3" w14:textId="77777777" w:rsidR="00B4795D" w:rsidRDefault="00B47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4" w14:textId="77777777" w:rsidR="00B4795D" w:rsidRDefault="00D4482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6" w14:textId="77777777" w:rsidR="00B4795D" w:rsidRDefault="00B47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E50DD" w14:textId="77777777" w:rsidR="00496255" w:rsidRDefault="00496255">
      <w:pPr>
        <w:spacing w:after="0"/>
      </w:pPr>
      <w:r>
        <w:separator/>
      </w:r>
    </w:p>
  </w:footnote>
  <w:footnote w:type="continuationSeparator" w:id="0">
    <w:p w14:paraId="33B43568" w14:textId="77777777" w:rsidR="00496255" w:rsidRDefault="004962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1" w14:textId="77777777" w:rsidR="00B4795D" w:rsidRDefault="00B47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2" w14:textId="77777777" w:rsidR="00B4795D" w:rsidRDefault="00B479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5" w14:textId="77777777" w:rsidR="00B4795D" w:rsidRDefault="00B47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  <w:rPr>
        <w:color w:val="595959" w:themeColor="text1" w:themeTint="A6"/>
      </w:r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649DC5"/>
    <w:multiLevelType w:val="hybridMultilevel"/>
    <w:tmpl w:val="FFFFFFFF"/>
    <w:lvl w:ilvl="0" w:tplc="8CF87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F65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EE4D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E8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D2D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2C3E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AAE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605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2EC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050E97"/>
    <w:multiLevelType w:val="hybridMultilevel"/>
    <w:tmpl w:val="FFFFFFFF"/>
    <w:lvl w:ilvl="0" w:tplc="37FAE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43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DC5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C8C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92BB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CA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904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8D4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90F8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6EF5D5"/>
    <w:multiLevelType w:val="hybridMultilevel"/>
    <w:tmpl w:val="FFFFFFFF"/>
    <w:lvl w:ilvl="0" w:tplc="07688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1C9F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FA5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FE3F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867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420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120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6A9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868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508D39"/>
    <w:multiLevelType w:val="hybridMultilevel"/>
    <w:tmpl w:val="6F5A4ABE"/>
    <w:lvl w:ilvl="0" w:tplc="AF4A3840">
      <w:start w:val="1"/>
      <w:numFmt w:val="decimal"/>
      <w:lvlText w:val="%1."/>
      <w:lvlJc w:val="left"/>
      <w:pPr>
        <w:ind w:left="720" w:hanging="360"/>
      </w:pPr>
    </w:lvl>
    <w:lvl w:ilvl="1" w:tplc="637032DC">
      <w:start w:val="1"/>
      <w:numFmt w:val="lowerLetter"/>
      <w:lvlText w:val="%2."/>
      <w:lvlJc w:val="left"/>
      <w:pPr>
        <w:ind w:left="1440" w:hanging="360"/>
      </w:pPr>
    </w:lvl>
    <w:lvl w:ilvl="2" w:tplc="91E200F2">
      <w:start w:val="1"/>
      <w:numFmt w:val="lowerRoman"/>
      <w:lvlText w:val="%3."/>
      <w:lvlJc w:val="right"/>
      <w:pPr>
        <w:ind w:left="2160" w:hanging="180"/>
      </w:pPr>
    </w:lvl>
    <w:lvl w:ilvl="3" w:tplc="89F050F2">
      <w:start w:val="1"/>
      <w:numFmt w:val="decimal"/>
      <w:lvlText w:val="%4."/>
      <w:lvlJc w:val="left"/>
      <w:pPr>
        <w:ind w:left="2880" w:hanging="360"/>
      </w:pPr>
    </w:lvl>
    <w:lvl w:ilvl="4" w:tplc="A9162E02">
      <w:start w:val="1"/>
      <w:numFmt w:val="lowerLetter"/>
      <w:lvlText w:val="%5."/>
      <w:lvlJc w:val="left"/>
      <w:pPr>
        <w:ind w:left="3600" w:hanging="360"/>
      </w:pPr>
    </w:lvl>
    <w:lvl w:ilvl="5" w:tplc="7ABE2910">
      <w:start w:val="1"/>
      <w:numFmt w:val="lowerRoman"/>
      <w:lvlText w:val="%6."/>
      <w:lvlJc w:val="right"/>
      <w:pPr>
        <w:ind w:left="4320" w:hanging="180"/>
      </w:pPr>
    </w:lvl>
    <w:lvl w:ilvl="6" w:tplc="9D10D9F6">
      <w:start w:val="1"/>
      <w:numFmt w:val="decimal"/>
      <w:lvlText w:val="%7."/>
      <w:lvlJc w:val="left"/>
      <w:pPr>
        <w:ind w:left="5040" w:hanging="360"/>
      </w:pPr>
    </w:lvl>
    <w:lvl w:ilvl="7" w:tplc="4AECA6EC">
      <w:start w:val="1"/>
      <w:numFmt w:val="lowerLetter"/>
      <w:lvlText w:val="%8."/>
      <w:lvlJc w:val="left"/>
      <w:pPr>
        <w:ind w:left="5760" w:hanging="360"/>
      </w:pPr>
    </w:lvl>
    <w:lvl w:ilvl="8" w:tplc="26285AA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D7B2DA"/>
    <w:multiLevelType w:val="hybridMultilevel"/>
    <w:tmpl w:val="FFFFFFFF"/>
    <w:lvl w:ilvl="0" w:tplc="4F54B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BCCA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7CD0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B46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926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B6E7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04F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AC25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8E4D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36B44"/>
    <w:multiLevelType w:val="hybridMultilevel"/>
    <w:tmpl w:val="FFFFFFFF"/>
    <w:lvl w:ilvl="0" w:tplc="3D1E3842">
      <w:start w:val="1"/>
      <w:numFmt w:val="decimal"/>
      <w:lvlText w:val="%1."/>
      <w:lvlJc w:val="left"/>
      <w:pPr>
        <w:ind w:left="720" w:hanging="360"/>
      </w:pPr>
    </w:lvl>
    <w:lvl w:ilvl="1" w:tplc="CBB0D562">
      <w:start w:val="1"/>
      <w:numFmt w:val="lowerLetter"/>
      <w:lvlText w:val="%2."/>
      <w:lvlJc w:val="left"/>
      <w:pPr>
        <w:ind w:left="1440" w:hanging="360"/>
      </w:pPr>
    </w:lvl>
    <w:lvl w:ilvl="2" w:tplc="C7EAF63A">
      <w:start w:val="1"/>
      <w:numFmt w:val="lowerRoman"/>
      <w:lvlText w:val="%3."/>
      <w:lvlJc w:val="right"/>
      <w:pPr>
        <w:ind w:left="2160" w:hanging="180"/>
      </w:pPr>
    </w:lvl>
    <w:lvl w:ilvl="3" w:tplc="91D06F3A">
      <w:start w:val="1"/>
      <w:numFmt w:val="decimal"/>
      <w:lvlText w:val="%4."/>
      <w:lvlJc w:val="left"/>
      <w:pPr>
        <w:ind w:left="2880" w:hanging="360"/>
      </w:pPr>
    </w:lvl>
    <w:lvl w:ilvl="4" w:tplc="8AE2828A">
      <w:start w:val="1"/>
      <w:numFmt w:val="lowerLetter"/>
      <w:lvlText w:val="%5."/>
      <w:lvlJc w:val="left"/>
      <w:pPr>
        <w:ind w:left="3600" w:hanging="360"/>
      </w:pPr>
    </w:lvl>
    <w:lvl w:ilvl="5" w:tplc="58C4CE32">
      <w:start w:val="1"/>
      <w:numFmt w:val="lowerRoman"/>
      <w:lvlText w:val="%6."/>
      <w:lvlJc w:val="right"/>
      <w:pPr>
        <w:ind w:left="4320" w:hanging="180"/>
      </w:pPr>
    </w:lvl>
    <w:lvl w:ilvl="6" w:tplc="CD1893F2">
      <w:start w:val="1"/>
      <w:numFmt w:val="decimal"/>
      <w:lvlText w:val="%7."/>
      <w:lvlJc w:val="left"/>
      <w:pPr>
        <w:ind w:left="5040" w:hanging="360"/>
      </w:pPr>
    </w:lvl>
    <w:lvl w:ilvl="7" w:tplc="49746370">
      <w:start w:val="1"/>
      <w:numFmt w:val="lowerLetter"/>
      <w:lvlText w:val="%8."/>
      <w:lvlJc w:val="left"/>
      <w:pPr>
        <w:ind w:left="5760" w:hanging="360"/>
      </w:pPr>
    </w:lvl>
    <w:lvl w:ilvl="8" w:tplc="59C6741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B58D5D"/>
    <w:multiLevelType w:val="hybridMultilevel"/>
    <w:tmpl w:val="BEBCDF54"/>
    <w:lvl w:ilvl="0" w:tplc="3A3A40B8">
      <w:start w:val="1"/>
      <w:numFmt w:val="decimal"/>
      <w:lvlText w:val="%1."/>
      <w:lvlJc w:val="left"/>
      <w:pPr>
        <w:ind w:left="720" w:hanging="360"/>
      </w:pPr>
    </w:lvl>
    <w:lvl w:ilvl="1" w:tplc="5B2624D2">
      <w:start w:val="1"/>
      <w:numFmt w:val="lowerLetter"/>
      <w:lvlText w:val="%2."/>
      <w:lvlJc w:val="left"/>
      <w:pPr>
        <w:ind w:left="1440" w:hanging="360"/>
      </w:pPr>
    </w:lvl>
    <w:lvl w:ilvl="2" w:tplc="FE64057A">
      <w:start w:val="1"/>
      <w:numFmt w:val="lowerRoman"/>
      <w:lvlText w:val="%3."/>
      <w:lvlJc w:val="right"/>
      <w:pPr>
        <w:ind w:left="2160" w:hanging="180"/>
      </w:pPr>
    </w:lvl>
    <w:lvl w:ilvl="3" w:tplc="82E2B4B0">
      <w:start w:val="1"/>
      <w:numFmt w:val="decimal"/>
      <w:lvlText w:val="%4."/>
      <w:lvlJc w:val="left"/>
      <w:pPr>
        <w:ind w:left="2880" w:hanging="360"/>
      </w:pPr>
    </w:lvl>
    <w:lvl w:ilvl="4" w:tplc="7AA0E824">
      <w:start w:val="1"/>
      <w:numFmt w:val="lowerLetter"/>
      <w:lvlText w:val="%5."/>
      <w:lvlJc w:val="left"/>
      <w:pPr>
        <w:ind w:left="3600" w:hanging="360"/>
      </w:pPr>
    </w:lvl>
    <w:lvl w:ilvl="5" w:tplc="32D6821C">
      <w:start w:val="1"/>
      <w:numFmt w:val="lowerRoman"/>
      <w:lvlText w:val="%6."/>
      <w:lvlJc w:val="right"/>
      <w:pPr>
        <w:ind w:left="4320" w:hanging="180"/>
      </w:pPr>
    </w:lvl>
    <w:lvl w:ilvl="6" w:tplc="D228F2BA">
      <w:start w:val="1"/>
      <w:numFmt w:val="decimal"/>
      <w:lvlText w:val="%7."/>
      <w:lvlJc w:val="left"/>
      <w:pPr>
        <w:ind w:left="5040" w:hanging="360"/>
      </w:pPr>
    </w:lvl>
    <w:lvl w:ilvl="7" w:tplc="72D01704">
      <w:start w:val="1"/>
      <w:numFmt w:val="lowerLetter"/>
      <w:lvlText w:val="%8."/>
      <w:lvlJc w:val="left"/>
      <w:pPr>
        <w:ind w:left="5760" w:hanging="360"/>
      </w:pPr>
    </w:lvl>
    <w:lvl w:ilvl="8" w:tplc="7CEE159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E2C410"/>
    <w:multiLevelType w:val="hybridMultilevel"/>
    <w:tmpl w:val="FFFFFFFF"/>
    <w:lvl w:ilvl="0" w:tplc="8C6C96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7C8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76E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7F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DC6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22A4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C20C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E8E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C0D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0D1276"/>
    <w:multiLevelType w:val="hybridMultilevel"/>
    <w:tmpl w:val="FFFFFFFF"/>
    <w:lvl w:ilvl="0" w:tplc="3D623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06A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940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89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ED5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D47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30B0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A6C4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54D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110BA"/>
    <w:multiLevelType w:val="hybridMultilevel"/>
    <w:tmpl w:val="04C673BA"/>
    <w:lvl w:ilvl="0" w:tplc="0B0AB974">
      <w:start w:val="1"/>
      <w:numFmt w:val="decimal"/>
      <w:lvlText w:val="%1."/>
      <w:lvlJc w:val="left"/>
      <w:pPr>
        <w:ind w:left="720" w:hanging="360"/>
      </w:pPr>
    </w:lvl>
    <w:lvl w:ilvl="1" w:tplc="3BA81F10">
      <w:start w:val="1"/>
      <w:numFmt w:val="lowerLetter"/>
      <w:lvlText w:val="%2."/>
      <w:lvlJc w:val="left"/>
      <w:pPr>
        <w:ind w:left="1440" w:hanging="360"/>
      </w:pPr>
    </w:lvl>
    <w:lvl w:ilvl="2" w:tplc="233AB71E">
      <w:start w:val="1"/>
      <w:numFmt w:val="lowerRoman"/>
      <w:lvlText w:val="%3."/>
      <w:lvlJc w:val="right"/>
      <w:pPr>
        <w:ind w:left="2160" w:hanging="180"/>
      </w:pPr>
    </w:lvl>
    <w:lvl w:ilvl="3" w:tplc="8BF25E00">
      <w:start w:val="1"/>
      <w:numFmt w:val="decimal"/>
      <w:lvlText w:val="%4."/>
      <w:lvlJc w:val="left"/>
      <w:pPr>
        <w:ind w:left="2880" w:hanging="360"/>
      </w:pPr>
    </w:lvl>
    <w:lvl w:ilvl="4" w:tplc="B0A8A912">
      <w:start w:val="1"/>
      <w:numFmt w:val="lowerLetter"/>
      <w:lvlText w:val="%5."/>
      <w:lvlJc w:val="left"/>
      <w:pPr>
        <w:ind w:left="3600" w:hanging="360"/>
      </w:pPr>
    </w:lvl>
    <w:lvl w:ilvl="5" w:tplc="98FEE57E">
      <w:start w:val="1"/>
      <w:numFmt w:val="lowerRoman"/>
      <w:lvlText w:val="%6."/>
      <w:lvlJc w:val="right"/>
      <w:pPr>
        <w:ind w:left="4320" w:hanging="180"/>
      </w:pPr>
    </w:lvl>
    <w:lvl w:ilvl="6" w:tplc="C12EB408">
      <w:start w:val="1"/>
      <w:numFmt w:val="decimal"/>
      <w:lvlText w:val="%7."/>
      <w:lvlJc w:val="left"/>
      <w:pPr>
        <w:ind w:left="5040" w:hanging="360"/>
      </w:pPr>
    </w:lvl>
    <w:lvl w:ilvl="7" w:tplc="3D8A340A">
      <w:start w:val="1"/>
      <w:numFmt w:val="lowerLetter"/>
      <w:lvlText w:val="%8."/>
      <w:lvlJc w:val="left"/>
      <w:pPr>
        <w:ind w:left="5760" w:hanging="360"/>
      </w:pPr>
    </w:lvl>
    <w:lvl w:ilvl="8" w:tplc="DD1C2A5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1F7635"/>
    <w:multiLevelType w:val="hybridMultilevel"/>
    <w:tmpl w:val="FFFFFFFF"/>
    <w:lvl w:ilvl="0" w:tplc="5EAA3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BEC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689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22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0D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7AA5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84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188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5EBE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4B7AE"/>
    <w:multiLevelType w:val="hybridMultilevel"/>
    <w:tmpl w:val="FFFFFFFF"/>
    <w:lvl w:ilvl="0" w:tplc="EE48CB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DC2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94E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1C8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8CA4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F6B5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ECD8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768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243C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17BAC9"/>
    <w:multiLevelType w:val="hybridMultilevel"/>
    <w:tmpl w:val="FFFFFFFF"/>
    <w:lvl w:ilvl="0" w:tplc="24E86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60C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8B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C87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260B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B8DC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048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ABF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86E7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FF45C"/>
    <w:multiLevelType w:val="hybridMultilevel"/>
    <w:tmpl w:val="FFFFFFFF"/>
    <w:lvl w:ilvl="0" w:tplc="99F03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0C15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8C9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0E4E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C28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AED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EE2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12A8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1E0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5745E8"/>
    <w:multiLevelType w:val="hybridMultilevel"/>
    <w:tmpl w:val="1AE2B7D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4DD3290E"/>
    <w:multiLevelType w:val="hybridMultilevel"/>
    <w:tmpl w:val="FFFFFFFF"/>
    <w:lvl w:ilvl="0" w:tplc="468A9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2EEE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306B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ACB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B27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4EF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F06F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76D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C45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93AEB9"/>
    <w:multiLevelType w:val="hybridMultilevel"/>
    <w:tmpl w:val="617EAAD0"/>
    <w:lvl w:ilvl="0" w:tplc="693467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D7A28B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37ED70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B6239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75C0A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2AAD24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5626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BAF3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86A6A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46EF73F"/>
    <w:multiLevelType w:val="hybridMultilevel"/>
    <w:tmpl w:val="89B0AD22"/>
    <w:lvl w:ilvl="0" w:tplc="962A4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A6AD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FA6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48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231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94F0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58D2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405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EAD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06A8"/>
    <w:multiLevelType w:val="hybridMultilevel"/>
    <w:tmpl w:val="C8D88750"/>
    <w:lvl w:ilvl="0" w:tplc="74707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466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D65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08C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AC86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0C8F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8B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E8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D6D7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A32B33"/>
    <w:multiLevelType w:val="hybridMultilevel"/>
    <w:tmpl w:val="FFFFFFFF"/>
    <w:lvl w:ilvl="0" w:tplc="0D469B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70C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F019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6E3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765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0EA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FC13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341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D6B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FA059"/>
    <w:multiLevelType w:val="hybridMultilevel"/>
    <w:tmpl w:val="FFFFFFFF"/>
    <w:lvl w:ilvl="0" w:tplc="CFBE3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6EAF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D44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EED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B440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A870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61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527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B44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AA911C"/>
    <w:multiLevelType w:val="hybridMultilevel"/>
    <w:tmpl w:val="DD26B6AC"/>
    <w:lvl w:ilvl="0" w:tplc="7B0AD416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D07CA44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774E28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E285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6225EC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9A8D59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776C7F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18689F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0D88AE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16B7C80"/>
    <w:multiLevelType w:val="hybridMultilevel"/>
    <w:tmpl w:val="FFFFFFFF"/>
    <w:lvl w:ilvl="0" w:tplc="1DC45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D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F2BC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080F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F0B2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004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E49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E68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ED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AD5B04"/>
    <w:multiLevelType w:val="hybridMultilevel"/>
    <w:tmpl w:val="C7C08FD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10100982">
    <w:abstractNumId w:val="19"/>
  </w:num>
  <w:num w:numId="2" w16cid:durableId="489106162">
    <w:abstractNumId w:val="13"/>
  </w:num>
  <w:num w:numId="3" w16cid:durableId="240455872">
    <w:abstractNumId w:val="26"/>
  </w:num>
  <w:num w:numId="4" w16cid:durableId="928927932">
    <w:abstractNumId w:val="16"/>
  </w:num>
  <w:num w:numId="5" w16cid:durableId="1819498571">
    <w:abstractNumId w:val="28"/>
  </w:num>
  <w:num w:numId="6" w16cid:durableId="1270356308">
    <w:abstractNumId w:val="27"/>
  </w:num>
  <w:num w:numId="7" w16cid:durableId="1000547202">
    <w:abstractNumId w:val="31"/>
  </w:num>
  <w:num w:numId="8" w16cid:durableId="189531894">
    <w:abstractNumId w:val="9"/>
  </w:num>
  <w:num w:numId="9" w16cid:durableId="1710571760">
    <w:abstractNumId w:val="7"/>
  </w:num>
  <w:num w:numId="10" w16cid:durableId="1140343111">
    <w:abstractNumId w:val="6"/>
  </w:num>
  <w:num w:numId="11" w16cid:durableId="917908148">
    <w:abstractNumId w:val="5"/>
  </w:num>
  <w:num w:numId="12" w16cid:durableId="1415979647">
    <w:abstractNumId w:val="4"/>
  </w:num>
  <w:num w:numId="13" w16cid:durableId="343828966">
    <w:abstractNumId w:val="8"/>
  </w:num>
  <w:num w:numId="14" w16cid:durableId="267397318">
    <w:abstractNumId w:val="3"/>
  </w:num>
  <w:num w:numId="15" w16cid:durableId="1796295246">
    <w:abstractNumId w:val="2"/>
  </w:num>
  <w:num w:numId="16" w16cid:durableId="1514032026">
    <w:abstractNumId w:val="1"/>
  </w:num>
  <w:num w:numId="17" w16cid:durableId="967664941">
    <w:abstractNumId w:val="0"/>
  </w:num>
  <w:num w:numId="18" w16cid:durableId="1298488496">
    <w:abstractNumId w:val="20"/>
  </w:num>
  <w:num w:numId="19" w16cid:durableId="1749230198">
    <w:abstractNumId w:val="12"/>
  </w:num>
  <w:num w:numId="20" w16cid:durableId="729575183">
    <w:abstractNumId w:val="21"/>
  </w:num>
  <w:num w:numId="21" w16cid:durableId="2077580763">
    <w:abstractNumId w:val="10"/>
  </w:num>
  <w:num w:numId="22" w16cid:durableId="650135479">
    <w:abstractNumId w:val="14"/>
  </w:num>
  <w:num w:numId="23" w16cid:durableId="818768261">
    <w:abstractNumId w:val="18"/>
  </w:num>
  <w:num w:numId="24" w16cid:durableId="2128816447">
    <w:abstractNumId w:val="32"/>
  </w:num>
  <w:num w:numId="25" w16cid:durableId="132142078">
    <w:abstractNumId w:val="17"/>
  </w:num>
  <w:num w:numId="26" w16cid:durableId="1008287877">
    <w:abstractNumId w:val="22"/>
  </w:num>
  <w:num w:numId="27" w16cid:durableId="139541226">
    <w:abstractNumId w:val="25"/>
  </w:num>
  <w:num w:numId="28" w16cid:durableId="1750732528">
    <w:abstractNumId w:val="29"/>
  </w:num>
  <w:num w:numId="29" w16cid:durableId="1592004965">
    <w:abstractNumId w:val="23"/>
  </w:num>
  <w:num w:numId="30" w16cid:durableId="174227359">
    <w:abstractNumId w:val="30"/>
  </w:num>
  <w:num w:numId="31" w16cid:durableId="645355132">
    <w:abstractNumId w:val="11"/>
  </w:num>
  <w:num w:numId="32" w16cid:durableId="768744012">
    <w:abstractNumId w:val="15"/>
  </w:num>
  <w:num w:numId="33" w16cid:durableId="1042099665">
    <w:abstractNumId w:val="33"/>
  </w:num>
  <w:num w:numId="34" w16cid:durableId="17789469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0B"/>
    <w:rsid w:val="F6B3A034"/>
    <w:rsid w:val="00000EA7"/>
    <w:rsid w:val="0001008B"/>
    <w:rsid w:val="0001032F"/>
    <w:rsid w:val="0002295B"/>
    <w:rsid w:val="00025D6C"/>
    <w:rsid w:val="00025FEB"/>
    <w:rsid w:val="000375FC"/>
    <w:rsid w:val="0005323C"/>
    <w:rsid w:val="0005516A"/>
    <w:rsid w:val="00066762"/>
    <w:rsid w:val="0007640B"/>
    <w:rsid w:val="00084110"/>
    <w:rsid w:val="000943BC"/>
    <w:rsid w:val="000A24C1"/>
    <w:rsid w:val="000A74E7"/>
    <w:rsid w:val="000B1CC9"/>
    <w:rsid w:val="000C032B"/>
    <w:rsid w:val="000C4161"/>
    <w:rsid w:val="000D1E58"/>
    <w:rsid w:val="000E571F"/>
    <w:rsid w:val="00102857"/>
    <w:rsid w:val="00103881"/>
    <w:rsid w:val="00112D36"/>
    <w:rsid w:val="0012155A"/>
    <w:rsid w:val="0012631A"/>
    <w:rsid w:val="001275D8"/>
    <w:rsid w:val="0013357C"/>
    <w:rsid w:val="00137F6F"/>
    <w:rsid w:val="00140996"/>
    <w:rsid w:val="00145638"/>
    <w:rsid w:val="00153757"/>
    <w:rsid w:val="0016103D"/>
    <w:rsid w:val="0016E601"/>
    <w:rsid w:val="00176B17"/>
    <w:rsid w:val="0018743B"/>
    <w:rsid w:val="001A0BCB"/>
    <w:rsid w:val="001A10ED"/>
    <w:rsid w:val="001A39EE"/>
    <w:rsid w:val="001B6060"/>
    <w:rsid w:val="001B66C4"/>
    <w:rsid w:val="001C2855"/>
    <w:rsid w:val="001D2767"/>
    <w:rsid w:val="001D2844"/>
    <w:rsid w:val="001D3D8A"/>
    <w:rsid w:val="001F28D9"/>
    <w:rsid w:val="0020167E"/>
    <w:rsid w:val="00221C6C"/>
    <w:rsid w:val="00227B02"/>
    <w:rsid w:val="002311AD"/>
    <w:rsid w:val="00242274"/>
    <w:rsid w:val="002507C3"/>
    <w:rsid w:val="00260CE3"/>
    <w:rsid w:val="00275B66"/>
    <w:rsid w:val="002870F4"/>
    <w:rsid w:val="002B39F6"/>
    <w:rsid w:val="002C7910"/>
    <w:rsid w:val="002D6964"/>
    <w:rsid w:val="002E28B2"/>
    <w:rsid w:val="002E55F1"/>
    <w:rsid w:val="002E73AC"/>
    <w:rsid w:val="00301E80"/>
    <w:rsid w:val="00333D1D"/>
    <w:rsid w:val="0034239C"/>
    <w:rsid w:val="00343204"/>
    <w:rsid w:val="00356D04"/>
    <w:rsid w:val="0036055C"/>
    <w:rsid w:val="00360FFB"/>
    <w:rsid w:val="003679F1"/>
    <w:rsid w:val="00371D5D"/>
    <w:rsid w:val="00373DCA"/>
    <w:rsid w:val="00390A70"/>
    <w:rsid w:val="003A26E5"/>
    <w:rsid w:val="003A7685"/>
    <w:rsid w:val="003B3FB5"/>
    <w:rsid w:val="003B5A35"/>
    <w:rsid w:val="003B7B84"/>
    <w:rsid w:val="003C5093"/>
    <w:rsid w:val="003D0F49"/>
    <w:rsid w:val="003F14A8"/>
    <w:rsid w:val="00400396"/>
    <w:rsid w:val="0040646D"/>
    <w:rsid w:val="00407794"/>
    <w:rsid w:val="00407F50"/>
    <w:rsid w:val="00411224"/>
    <w:rsid w:val="00412278"/>
    <w:rsid w:val="00423A2A"/>
    <w:rsid w:val="004246EA"/>
    <w:rsid w:val="0044409A"/>
    <w:rsid w:val="004567F8"/>
    <w:rsid w:val="00464B0A"/>
    <w:rsid w:val="0046535B"/>
    <w:rsid w:val="00481A88"/>
    <w:rsid w:val="0048290F"/>
    <w:rsid w:val="00484D05"/>
    <w:rsid w:val="00484F7D"/>
    <w:rsid w:val="00486522"/>
    <w:rsid w:val="00496255"/>
    <w:rsid w:val="004B7802"/>
    <w:rsid w:val="004C097D"/>
    <w:rsid w:val="004C6E0C"/>
    <w:rsid w:val="004F5308"/>
    <w:rsid w:val="0050462B"/>
    <w:rsid w:val="005149E9"/>
    <w:rsid w:val="005271AC"/>
    <w:rsid w:val="0053197E"/>
    <w:rsid w:val="005442C6"/>
    <w:rsid w:val="00556425"/>
    <w:rsid w:val="0056330B"/>
    <w:rsid w:val="00577047"/>
    <w:rsid w:val="0058567F"/>
    <w:rsid w:val="0058581F"/>
    <w:rsid w:val="00594224"/>
    <w:rsid w:val="00594D30"/>
    <w:rsid w:val="005A0965"/>
    <w:rsid w:val="005A178C"/>
    <w:rsid w:val="005A24C9"/>
    <w:rsid w:val="005A7679"/>
    <w:rsid w:val="005B1280"/>
    <w:rsid w:val="005B325C"/>
    <w:rsid w:val="005B4825"/>
    <w:rsid w:val="005C4199"/>
    <w:rsid w:val="005D061F"/>
    <w:rsid w:val="005F028C"/>
    <w:rsid w:val="005F1042"/>
    <w:rsid w:val="0060542C"/>
    <w:rsid w:val="006148EC"/>
    <w:rsid w:val="00616F89"/>
    <w:rsid w:val="00635516"/>
    <w:rsid w:val="00636916"/>
    <w:rsid w:val="00642627"/>
    <w:rsid w:val="006514CE"/>
    <w:rsid w:val="00651D79"/>
    <w:rsid w:val="00664D4D"/>
    <w:rsid w:val="00673DE7"/>
    <w:rsid w:val="00682F6E"/>
    <w:rsid w:val="006971A0"/>
    <w:rsid w:val="00697F9E"/>
    <w:rsid w:val="006B4E00"/>
    <w:rsid w:val="006C2D57"/>
    <w:rsid w:val="006C40A5"/>
    <w:rsid w:val="006C4424"/>
    <w:rsid w:val="006D2A7D"/>
    <w:rsid w:val="006E482B"/>
    <w:rsid w:val="006F19C5"/>
    <w:rsid w:val="006F3E13"/>
    <w:rsid w:val="006F51F4"/>
    <w:rsid w:val="00705B64"/>
    <w:rsid w:val="00706619"/>
    <w:rsid w:val="00707104"/>
    <w:rsid w:val="007242F0"/>
    <w:rsid w:val="00724485"/>
    <w:rsid w:val="00727863"/>
    <w:rsid w:val="00730C0F"/>
    <w:rsid w:val="00735D7B"/>
    <w:rsid w:val="00741127"/>
    <w:rsid w:val="007549C5"/>
    <w:rsid w:val="00760408"/>
    <w:rsid w:val="00764CA1"/>
    <w:rsid w:val="0077125C"/>
    <w:rsid w:val="0078310D"/>
    <w:rsid w:val="007852D5"/>
    <w:rsid w:val="00793458"/>
    <w:rsid w:val="00794E32"/>
    <w:rsid w:val="007957E6"/>
    <w:rsid w:val="007B64BC"/>
    <w:rsid w:val="007C263D"/>
    <w:rsid w:val="007C38EB"/>
    <w:rsid w:val="007C4BB1"/>
    <w:rsid w:val="007E72D8"/>
    <w:rsid w:val="007E7814"/>
    <w:rsid w:val="007F00F9"/>
    <w:rsid w:val="007F13D1"/>
    <w:rsid w:val="007F5204"/>
    <w:rsid w:val="007F79A4"/>
    <w:rsid w:val="008007D9"/>
    <w:rsid w:val="00801369"/>
    <w:rsid w:val="00802A54"/>
    <w:rsid w:val="00806A50"/>
    <w:rsid w:val="0080792D"/>
    <w:rsid w:val="00814C82"/>
    <w:rsid w:val="00817F1C"/>
    <w:rsid w:val="00822772"/>
    <w:rsid w:val="00825629"/>
    <w:rsid w:val="00825A5F"/>
    <w:rsid w:val="00826955"/>
    <w:rsid w:val="00841867"/>
    <w:rsid w:val="008426A8"/>
    <w:rsid w:val="00853FE7"/>
    <w:rsid w:val="008549C9"/>
    <w:rsid w:val="00857CDA"/>
    <w:rsid w:val="008735CD"/>
    <w:rsid w:val="00880BF5"/>
    <w:rsid w:val="008824F1"/>
    <w:rsid w:val="00891AB7"/>
    <w:rsid w:val="008B161D"/>
    <w:rsid w:val="008C248C"/>
    <w:rsid w:val="008D6786"/>
    <w:rsid w:val="008E1D43"/>
    <w:rsid w:val="008E362D"/>
    <w:rsid w:val="008E401F"/>
    <w:rsid w:val="008F07EC"/>
    <w:rsid w:val="008F3583"/>
    <w:rsid w:val="00900082"/>
    <w:rsid w:val="009032AE"/>
    <w:rsid w:val="00903EB0"/>
    <w:rsid w:val="00917AB6"/>
    <w:rsid w:val="00920334"/>
    <w:rsid w:val="00920F0D"/>
    <w:rsid w:val="00923A0C"/>
    <w:rsid w:val="00932216"/>
    <w:rsid w:val="009500B7"/>
    <w:rsid w:val="00952F80"/>
    <w:rsid w:val="00954B92"/>
    <w:rsid w:val="00966136"/>
    <w:rsid w:val="00973A95"/>
    <w:rsid w:val="00980DE8"/>
    <w:rsid w:val="0098280A"/>
    <w:rsid w:val="00991BD8"/>
    <w:rsid w:val="00991D20"/>
    <w:rsid w:val="009A6FCF"/>
    <w:rsid w:val="009B449A"/>
    <w:rsid w:val="009D728F"/>
    <w:rsid w:val="009F2997"/>
    <w:rsid w:val="009F3248"/>
    <w:rsid w:val="00A003C8"/>
    <w:rsid w:val="00A05B2A"/>
    <w:rsid w:val="00A122A3"/>
    <w:rsid w:val="00A5038C"/>
    <w:rsid w:val="00A6715E"/>
    <w:rsid w:val="00A81674"/>
    <w:rsid w:val="00A87D55"/>
    <w:rsid w:val="00A90179"/>
    <w:rsid w:val="00A9698B"/>
    <w:rsid w:val="00AA24D1"/>
    <w:rsid w:val="00AB070E"/>
    <w:rsid w:val="00AB370E"/>
    <w:rsid w:val="00AB4A4F"/>
    <w:rsid w:val="00AB75A5"/>
    <w:rsid w:val="00AC0DC2"/>
    <w:rsid w:val="00AC70BD"/>
    <w:rsid w:val="00AE0B6E"/>
    <w:rsid w:val="00AF499E"/>
    <w:rsid w:val="00AF5E27"/>
    <w:rsid w:val="00B063F3"/>
    <w:rsid w:val="00B0756C"/>
    <w:rsid w:val="00B10F30"/>
    <w:rsid w:val="00B26A7E"/>
    <w:rsid w:val="00B33A62"/>
    <w:rsid w:val="00B42105"/>
    <w:rsid w:val="00B4795D"/>
    <w:rsid w:val="00B53E2E"/>
    <w:rsid w:val="00B54EB3"/>
    <w:rsid w:val="00B57270"/>
    <w:rsid w:val="00B65C6F"/>
    <w:rsid w:val="00B67B97"/>
    <w:rsid w:val="00B71246"/>
    <w:rsid w:val="00B75D0B"/>
    <w:rsid w:val="00B83AD9"/>
    <w:rsid w:val="00B84AFF"/>
    <w:rsid w:val="00B92993"/>
    <w:rsid w:val="00BB6106"/>
    <w:rsid w:val="00BC054D"/>
    <w:rsid w:val="00BC778E"/>
    <w:rsid w:val="00BC7EBC"/>
    <w:rsid w:val="00BD2DAF"/>
    <w:rsid w:val="00BD7DF1"/>
    <w:rsid w:val="00BF1206"/>
    <w:rsid w:val="00BF12EF"/>
    <w:rsid w:val="00BF1812"/>
    <w:rsid w:val="00BF1E6A"/>
    <w:rsid w:val="00BF40BC"/>
    <w:rsid w:val="00C01C47"/>
    <w:rsid w:val="00C03669"/>
    <w:rsid w:val="00C1251F"/>
    <w:rsid w:val="00C1397D"/>
    <w:rsid w:val="00C21877"/>
    <w:rsid w:val="00C32EA4"/>
    <w:rsid w:val="00C3545B"/>
    <w:rsid w:val="00C4722A"/>
    <w:rsid w:val="00C51D0F"/>
    <w:rsid w:val="00C5230A"/>
    <w:rsid w:val="00C55DE3"/>
    <w:rsid w:val="00C578A5"/>
    <w:rsid w:val="00C652B7"/>
    <w:rsid w:val="00C66EAF"/>
    <w:rsid w:val="00C96236"/>
    <w:rsid w:val="00CA4D63"/>
    <w:rsid w:val="00CA6B28"/>
    <w:rsid w:val="00CB1810"/>
    <w:rsid w:val="00CC0AE8"/>
    <w:rsid w:val="00CC1224"/>
    <w:rsid w:val="00CC2276"/>
    <w:rsid w:val="00CC57B8"/>
    <w:rsid w:val="00CC6039"/>
    <w:rsid w:val="00CD284B"/>
    <w:rsid w:val="00CD6613"/>
    <w:rsid w:val="00CE42CC"/>
    <w:rsid w:val="00CE7E12"/>
    <w:rsid w:val="00D2338E"/>
    <w:rsid w:val="00D27828"/>
    <w:rsid w:val="00D349C5"/>
    <w:rsid w:val="00D40EC6"/>
    <w:rsid w:val="00D44827"/>
    <w:rsid w:val="00D479B8"/>
    <w:rsid w:val="00D6167E"/>
    <w:rsid w:val="00D6238C"/>
    <w:rsid w:val="00D84A5A"/>
    <w:rsid w:val="00DA2747"/>
    <w:rsid w:val="00DA7639"/>
    <w:rsid w:val="00DB0A9D"/>
    <w:rsid w:val="00DC59F3"/>
    <w:rsid w:val="00DD603E"/>
    <w:rsid w:val="00DE156A"/>
    <w:rsid w:val="00DF251E"/>
    <w:rsid w:val="00DF4CEA"/>
    <w:rsid w:val="00E02BFF"/>
    <w:rsid w:val="00E13E68"/>
    <w:rsid w:val="00E14747"/>
    <w:rsid w:val="00E15615"/>
    <w:rsid w:val="00E2568B"/>
    <w:rsid w:val="00E31CB1"/>
    <w:rsid w:val="00E3246B"/>
    <w:rsid w:val="00E32C0A"/>
    <w:rsid w:val="00E45B66"/>
    <w:rsid w:val="00E55FA6"/>
    <w:rsid w:val="00E6316B"/>
    <w:rsid w:val="00E651ED"/>
    <w:rsid w:val="00E74201"/>
    <w:rsid w:val="00E86B0C"/>
    <w:rsid w:val="00E90524"/>
    <w:rsid w:val="00E92292"/>
    <w:rsid w:val="00E94351"/>
    <w:rsid w:val="00EB7B42"/>
    <w:rsid w:val="00EC4E51"/>
    <w:rsid w:val="00EE47AB"/>
    <w:rsid w:val="00EE49B6"/>
    <w:rsid w:val="00EF3DEB"/>
    <w:rsid w:val="00EF7A93"/>
    <w:rsid w:val="00F07B1F"/>
    <w:rsid w:val="00F44334"/>
    <w:rsid w:val="00F55491"/>
    <w:rsid w:val="00F62B30"/>
    <w:rsid w:val="00F654EE"/>
    <w:rsid w:val="00F73668"/>
    <w:rsid w:val="00F73961"/>
    <w:rsid w:val="00F837D1"/>
    <w:rsid w:val="00FA5750"/>
    <w:rsid w:val="00FA6C74"/>
    <w:rsid w:val="00FA7CE3"/>
    <w:rsid w:val="00FA7E50"/>
    <w:rsid w:val="00FB63A5"/>
    <w:rsid w:val="00FC08A9"/>
    <w:rsid w:val="00FD0A96"/>
    <w:rsid w:val="00FD3B70"/>
    <w:rsid w:val="00FF07FD"/>
    <w:rsid w:val="00FF0B32"/>
    <w:rsid w:val="00FF753C"/>
    <w:rsid w:val="024E40AA"/>
    <w:rsid w:val="026FAF8C"/>
    <w:rsid w:val="040AEC9E"/>
    <w:rsid w:val="047D72E2"/>
    <w:rsid w:val="06920BF8"/>
    <w:rsid w:val="06A6A54F"/>
    <w:rsid w:val="084CD3E9"/>
    <w:rsid w:val="088E305F"/>
    <w:rsid w:val="09B243D8"/>
    <w:rsid w:val="09C9A350"/>
    <w:rsid w:val="0DAC9FA4"/>
    <w:rsid w:val="0DF10257"/>
    <w:rsid w:val="100C7B9F"/>
    <w:rsid w:val="1068561E"/>
    <w:rsid w:val="10BA52B7"/>
    <w:rsid w:val="140875AA"/>
    <w:rsid w:val="174599F3"/>
    <w:rsid w:val="19099DDE"/>
    <w:rsid w:val="1AE3819C"/>
    <w:rsid w:val="1B859C75"/>
    <w:rsid w:val="1D070507"/>
    <w:rsid w:val="1DC9B898"/>
    <w:rsid w:val="1E40208D"/>
    <w:rsid w:val="1E722F4D"/>
    <w:rsid w:val="1E85C8EB"/>
    <w:rsid w:val="2221D9FB"/>
    <w:rsid w:val="25440F31"/>
    <w:rsid w:val="25AEEBD7"/>
    <w:rsid w:val="29335257"/>
    <w:rsid w:val="2DCDDDB7"/>
    <w:rsid w:val="302D67E4"/>
    <w:rsid w:val="30469151"/>
    <w:rsid w:val="307FCA1D"/>
    <w:rsid w:val="32330BEE"/>
    <w:rsid w:val="32C93B0E"/>
    <w:rsid w:val="34AE1B44"/>
    <w:rsid w:val="35507847"/>
    <w:rsid w:val="375D6A2B"/>
    <w:rsid w:val="3ACB1092"/>
    <w:rsid w:val="3CC3D1DE"/>
    <w:rsid w:val="3E6C07BC"/>
    <w:rsid w:val="3FADEB38"/>
    <w:rsid w:val="3FE1B3A1"/>
    <w:rsid w:val="407FA970"/>
    <w:rsid w:val="41C88955"/>
    <w:rsid w:val="4704B4D9"/>
    <w:rsid w:val="474508DB"/>
    <w:rsid w:val="47545857"/>
    <w:rsid w:val="47B0B330"/>
    <w:rsid w:val="4E1CA6E2"/>
    <w:rsid w:val="4EFDC155"/>
    <w:rsid w:val="4F10901E"/>
    <w:rsid w:val="51CB5F2F"/>
    <w:rsid w:val="5595A10A"/>
    <w:rsid w:val="55A9FD3D"/>
    <w:rsid w:val="5689E14A"/>
    <w:rsid w:val="56D37392"/>
    <w:rsid w:val="597CFED2"/>
    <w:rsid w:val="59E380AC"/>
    <w:rsid w:val="5A10ECA1"/>
    <w:rsid w:val="5B0E7A0C"/>
    <w:rsid w:val="5BB590A6"/>
    <w:rsid w:val="5D7263B2"/>
    <w:rsid w:val="5DAAED39"/>
    <w:rsid w:val="60BFA3A2"/>
    <w:rsid w:val="60E6995A"/>
    <w:rsid w:val="61314CA4"/>
    <w:rsid w:val="621B4FBE"/>
    <w:rsid w:val="62914444"/>
    <w:rsid w:val="644C2F93"/>
    <w:rsid w:val="64A5F186"/>
    <w:rsid w:val="65C55AB6"/>
    <w:rsid w:val="66FD86D3"/>
    <w:rsid w:val="682DCB26"/>
    <w:rsid w:val="68F31FA4"/>
    <w:rsid w:val="6EA0C135"/>
    <w:rsid w:val="6FC3A97E"/>
    <w:rsid w:val="71F9A780"/>
    <w:rsid w:val="73B04355"/>
    <w:rsid w:val="73B17403"/>
    <w:rsid w:val="749C264C"/>
    <w:rsid w:val="74D97BBF"/>
    <w:rsid w:val="758AF617"/>
    <w:rsid w:val="766266BC"/>
    <w:rsid w:val="7A0A872D"/>
    <w:rsid w:val="7B93C6F6"/>
    <w:rsid w:val="7D775F77"/>
    <w:rsid w:val="7D883C8B"/>
    <w:rsid w:val="7FE3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FD480"/>
  <w15:docId w15:val="{9E420755-47A5-483C-B2EA-10FE6BD28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4" w:lineRule="auto"/>
    </w:pPr>
    <w:rPr>
      <w:color w:val="0D0D0D" w:themeColor="text1" w:themeTint="F2"/>
      <w:sz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F38200" w:themeColor="accent1"/>
      <w:sz w:val="30"/>
      <w:szCs w:val="3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F38200" w:themeColor="accent1"/>
      <w:sz w:val="26"/>
      <w:szCs w:val="2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F38200" w:themeColor="accent1"/>
      <w:sz w:val="24"/>
      <w:szCs w:val="24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794000" w:themeColor="accent1" w:themeShade="80"/>
        <w:left w:val="single" w:sz="2" w:space="10" w:color="794000" w:themeColor="accent1" w:themeShade="80"/>
        <w:bottom w:val="single" w:sz="2" w:space="10" w:color="794000" w:themeColor="accent1" w:themeShade="80"/>
        <w:right w:val="single" w:sz="2" w:space="10" w:color="794000" w:themeColor="accent1" w:themeShade="80"/>
      </w:pBdr>
      <w:ind w:left="1152" w:right="1152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280"/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28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252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after="0" w:line="240" w:lineRule="auto"/>
    </w:p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A479B" w:themeColor="followedHyperlink"/>
      <w:sz w:val="22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  <w:rPr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styleId="FootnoteReference">
    <w:name w:val="foot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Acronym">
    <w:name w:val="HTML Acronym"/>
    <w:basedOn w:val="DefaultParagraphFont"/>
    <w:uiPriority w:val="99"/>
    <w:semiHidden/>
    <w:unhideWhenUsed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Pr>
      <w:sz w:val="22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4"/>
    <w:unhideWhenUsed/>
    <w:qFormat/>
    <w:pPr>
      <w:numPr>
        <w:numId w:val="13"/>
      </w:numPr>
    </w:pPr>
  </w:style>
  <w:style w:type="paragraph" w:styleId="ListNumber2">
    <w:name w:val="List Number 2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</w:pPr>
    <w:rPr>
      <w:rFonts w:ascii="Consolas" w:hAnsi="Consolas"/>
      <w:color w:val="0D0D0D" w:themeColor="text1" w:themeTint="F2"/>
      <w:sz w:val="22"/>
      <w:lang w:val="en-US" w:eastAsia="ja-JP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Pr>
      <w:sz w:val="22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paragraph" w:styleId="Signature">
    <w:name w:val="Signature"/>
    <w:basedOn w:val="Normal"/>
    <w:link w:val="SignatureChar"/>
    <w:uiPriority w:val="99"/>
    <w:semiHidden/>
    <w:unhideWhenUsed/>
    <w:pPr>
      <w:spacing w:after="0" w:line="240" w:lineRule="auto"/>
      <w:ind w:left="4252"/>
    </w:p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spacing w:after="160"/>
    </w:pPr>
    <w:rPr>
      <w:color w:val="595959" w:themeColor="text1" w:themeTint="A6"/>
      <w:spacing w:val="15"/>
      <w:szCs w:val="22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uiPriority w:val="99"/>
    <w:semiHidden/>
    <w:unhideWhenUsed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uiPriority w:val="9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5"/>
    <w:qFormat/>
    <w:pPr>
      <w:spacing w:after="400"/>
      <w:contextualSpacing/>
    </w:pPr>
    <w:rPr>
      <w:rFonts w:asciiTheme="majorHAnsi" w:eastAsiaTheme="majorEastAsia" w:hAnsiTheme="majorHAnsi" w:cstheme="majorBidi"/>
      <w:color w:val="F38200" w:themeColor="accent1"/>
      <w:kern w:val="28"/>
      <w:sz w:val="56"/>
      <w:szCs w:val="5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table" w:styleId="LightShading">
    <w:name w:val="Light Shading"/>
    <w:basedOn w:val="TableNormal"/>
    <w:uiPriority w:val="60"/>
    <w:semiHidden/>
    <w:unhideWhenUsed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Pr>
      <w:color w:val="B66100" w:themeColor="accent1" w:themeShade="BF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Pr>
      <w:color w:val="6E7B33" w:themeColor="accent2" w:themeShade="BF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Pr>
      <w:color w:val="99A306" w:themeColor="accent3" w:themeShade="BF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Pr>
      <w:color w:val="008CBF" w:themeColor="accent4" w:themeShade="BF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Pr>
      <w:color w:val="B00068" w:themeColor="accent5" w:themeShade="BF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Pr>
      <w:color w:val="673573" w:themeColor="accent6" w:themeShade="BF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79DD2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table" w:styleId="ColorfulShading">
    <w:name w:val="Colorful Shading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character" w:customStyle="1" w:styleId="TitleChar">
    <w:name w:val="Title Char"/>
    <w:basedOn w:val="DefaultParagraphFont"/>
    <w:link w:val="Title"/>
    <w:uiPriority w:val="5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Pr>
      <w:color w:val="794000" w:themeColor="accent1" w:themeShade="80"/>
      <w:sz w:val="2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color w:val="0D0D0D" w:themeColor="text1" w:themeTint="F2"/>
      <w:sz w:val="22"/>
      <w:szCs w:val="18"/>
      <w:lang w:val="en-US" w:eastAsia="ja-JP"/>
    </w:rPr>
  </w:style>
  <w:style w:type="paragraph" w:customStyle="1" w:styleId="Bibliography1">
    <w:name w:val="Bibliography1"/>
    <w:basedOn w:val="Normal"/>
    <w:next w:val="Normal"/>
    <w:uiPriority w:val="37"/>
    <w:semiHidden/>
    <w:unhideWhenUsed/>
  </w:style>
  <w:style w:type="character" w:customStyle="1" w:styleId="BodyTextChar">
    <w:name w:val="Body Text Char"/>
    <w:basedOn w:val="DefaultParagraphFont"/>
    <w:link w:val="BodyTex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color w:val="0D0D0D" w:themeColor="text1" w:themeTint="F2"/>
      <w:sz w:val="22"/>
      <w:szCs w:val="16"/>
      <w:lang w:val="en-US" w:eastAsia="ja-JP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color w:val="0D0D0D" w:themeColor="text1" w:themeTint="F2"/>
      <w:sz w:val="22"/>
      <w:szCs w:val="16"/>
      <w:lang w:val="en-US" w:eastAsia="ja-JP"/>
    </w:rPr>
  </w:style>
  <w:style w:type="character" w:customStyle="1" w:styleId="BookTitle1">
    <w:name w:val="Book Title1"/>
    <w:basedOn w:val="DefaultParagraphFont"/>
    <w:uiPriority w:val="33"/>
    <w:semiHidden/>
    <w:unhideWhenUsed/>
    <w:qFormat/>
    <w:rPr>
      <w:b/>
      <w:bCs/>
      <w:i/>
      <w:iCs/>
      <w:spacing w:val="5"/>
      <w:sz w:val="22"/>
    </w:rPr>
  </w:style>
  <w:style w:type="character" w:customStyle="1" w:styleId="ClosingChar">
    <w:name w:val="Closing Char"/>
    <w:basedOn w:val="DefaultParagraphFont"/>
    <w:link w:val="Closing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color w:val="0D0D0D" w:themeColor="text1" w:themeTint="F2"/>
      <w:sz w:val="22"/>
      <w:lang w:val="en-US" w:eastAsia="ja-JP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color w:val="0D0D0D" w:themeColor="text1" w:themeTint="F2"/>
      <w:sz w:val="22"/>
      <w:szCs w:val="16"/>
      <w:lang w:val="en-US" w:eastAsia="ja-JP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color w:val="0D0D0D" w:themeColor="text1" w:themeTint="F2"/>
      <w:sz w:val="22"/>
      <w:lang w:val="en-US" w:eastAsia="ja-JP"/>
    </w:rPr>
  </w:style>
  <w:style w:type="table" w:customStyle="1" w:styleId="GridTable1Light1">
    <w:name w:val="Grid Table 1 Light1"/>
    <w:basedOn w:val="TableNormal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tblPr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tblPr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tblPr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tblPr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tblPr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tblPr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tblPr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tblPr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tblPr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tblPr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tblPr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tblPr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31">
    <w:name w:val="Grid Table 31"/>
    <w:basedOn w:val="TableNormal"/>
    <w:uiPriority w:val="48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Pr>
      <w:color w:val="0D0D0D" w:themeColor="text1" w:themeTint="F2"/>
      <w:sz w:val="22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2"/>
      <w:szCs w:val="21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color w:val="0D0D0D" w:themeColor="text1" w:themeTint="F2"/>
      <w:sz w:val="22"/>
      <w:lang w:val="en-US"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color w:val="0D0D0D" w:themeColor="text1" w:themeTint="F2"/>
      <w:sz w:val="22"/>
      <w:lang w:val="en-US" w:eastAsia="ja-JP"/>
    </w:rPr>
  </w:style>
  <w:style w:type="character" w:customStyle="1" w:styleId="IntenseEmphasis1">
    <w:name w:val="Intense Emphasis1"/>
    <w:basedOn w:val="DefaultParagraphFont"/>
    <w:uiPriority w:val="21"/>
    <w:semiHidden/>
    <w:unhideWhenUsed/>
    <w:qFormat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794000" w:themeColor="accent1" w:themeShade="80"/>
      <w:sz w:val="22"/>
      <w:szCs w:val="20"/>
    </w:rPr>
  </w:style>
  <w:style w:type="character" w:customStyle="1" w:styleId="IntenseReference1">
    <w:name w:val="Intense Reference1"/>
    <w:basedOn w:val="DefaultParagraphFont"/>
    <w:uiPriority w:val="32"/>
    <w:semiHidden/>
    <w:unhideWhenUsed/>
    <w:qFormat/>
    <w:rPr>
      <w:b/>
      <w:bCs/>
      <w:smallCaps/>
      <w:color w:val="794000" w:themeColor="accent1" w:themeShade="80"/>
      <w:spacing w:val="5"/>
      <w:sz w:val="22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21">
    <w:name w:val="List Table 21"/>
    <w:basedOn w:val="TableNormal"/>
    <w:uiPriority w:val="47"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tblPr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tblPr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tblPr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tblPr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tblPr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tblPr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31">
    <w:name w:val="List Table 31"/>
    <w:basedOn w:val="TableNormal"/>
    <w:uiPriority w:val="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tblPr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tblPr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tblPr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tblPr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tblPr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tblPr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Pr>
      <w:color w:val="FFFFFF" w:themeColor="background1"/>
    </w:rPr>
    <w:tblPr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Pr>
      <w:color w:val="FFFFFF" w:themeColor="background1"/>
    </w:rPr>
    <w:tblPr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Pr>
      <w:color w:val="FFFFFF" w:themeColor="background1"/>
    </w:rPr>
    <w:tblPr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Pr>
      <w:color w:val="FFFFFF" w:themeColor="background1"/>
    </w:rPr>
    <w:tblPr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Pr>
      <w:color w:val="FFFFFF" w:themeColor="background1"/>
    </w:rPr>
    <w:tblPr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Pr>
      <w:color w:val="FFFFFF" w:themeColor="background1"/>
    </w:rPr>
    <w:tblPr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Pr>
      <w:color w:val="B66100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Pr>
      <w:color w:val="6E7B33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Pr>
      <w:color w:val="99A306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008CBF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Pr>
      <w:color w:val="B00068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Pr>
      <w:color w:val="673573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D0D0D" w:themeColor="text1" w:themeTint="F2"/>
      <w:sz w:val="24"/>
      <w:szCs w:val="24"/>
      <w:shd w:val="pct20" w:color="auto" w:fill="auto"/>
      <w:lang w:val="en-US" w:eastAsia="ja-JP"/>
    </w:rPr>
  </w:style>
  <w:style w:type="paragraph" w:styleId="NoSpacing">
    <w:name w:val="No Spacing"/>
    <w:uiPriority w:val="99"/>
    <w:qFormat/>
    <w:rPr>
      <w:color w:val="0D0D0D" w:themeColor="text1" w:themeTint="F2"/>
      <w:sz w:val="22"/>
      <w:lang w:val="en-US" w:eastAsia="ja-JP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color w:val="0D0D0D" w:themeColor="text1" w:themeTint="F2"/>
      <w:sz w:val="22"/>
      <w:lang w:val="en-US" w:eastAsia="ja-JP"/>
    </w:rPr>
  </w:style>
  <w:style w:type="character" w:styleId="PlaceholderText">
    <w:name w:val="Placeholder Text"/>
    <w:basedOn w:val="DefaultParagraphFont"/>
    <w:uiPriority w:val="99"/>
    <w:semiHidden/>
    <w:rPr>
      <w:color w:val="808080"/>
      <w:sz w:val="22"/>
    </w:r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color w:val="0D0D0D" w:themeColor="text1" w:themeTint="F2"/>
      <w:sz w:val="22"/>
      <w:szCs w:val="21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SmartHyperlink1">
    <w:name w:val="Smart Hyperlink1"/>
    <w:basedOn w:val="DefaultParagraphFont"/>
    <w:uiPriority w:val="99"/>
    <w:semiHidden/>
    <w:unhideWhenUsed/>
    <w:rPr>
      <w:sz w:val="22"/>
      <w:u w:val="dotted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color w:val="595959" w:themeColor="text1" w:themeTint="A6"/>
      <w:spacing w:val="15"/>
      <w:sz w:val="22"/>
    </w:rPr>
  </w:style>
  <w:style w:type="character" w:customStyle="1" w:styleId="SubtleEmphasis1">
    <w:name w:val="Subtle Emphasis1"/>
    <w:basedOn w:val="DefaultParagraphFont"/>
    <w:uiPriority w:val="19"/>
    <w:semiHidden/>
    <w:unhideWhenUsed/>
    <w:qFormat/>
    <w:rPr>
      <w:i/>
      <w:iCs/>
      <w:color w:val="404040" w:themeColor="text1" w:themeTint="BF"/>
      <w:sz w:val="22"/>
    </w:rPr>
  </w:style>
  <w:style w:type="character" w:customStyle="1" w:styleId="SubtleReference1">
    <w:name w:val="Subtle Reference1"/>
    <w:basedOn w:val="DefaultParagraphFont"/>
    <w:uiPriority w:val="31"/>
    <w:semiHidden/>
    <w:unhideWhenUsed/>
    <w:qFormat/>
    <w:rPr>
      <w:smallCaps/>
      <w:color w:val="595959" w:themeColor="text1" w:themeTint="A6"/>
      <w:sz w:val="22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before="240" w:after="0"/>
      <w:outlineLvl w:val="9"/>
    </w:pPr>
    <w:rPr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ma="http://schemas.microsoft.com/office/2006/metadata/properties/metaAttributes" xmlns:ct="http://schemas.microsoft.com/office/2006/metadata/contentType" ma:versionID="30de8148f5eea9f80511217bc4d233e4" ma:contentTypeName="Document" ma:contentTypeVersion="13" ma:contentTypeDescription="Create a new document." ma:contentTypeScope="" ct:_="" ma:_="" ma:contentTypeID="0x0101002E2C6DF7CF8E0B4B9BACDBBF000D45C6">
  <xsd:schema xmlns:xsd="http://www.w3.org/2001/XMLSchema" xmlns:xs="http://www.w3.org/2001/XMLSchema" xmlns:ns4="e76a8e72-e7ea-4923-a22b-3843355d047d" xmlns:p="http://schemas.microsoft.com/office/2006/metadata/properties" xmlns:ns3="d368dd7c-471f-41d2-95d7-77817e76884a" targetNamespace="http://schemas.microsoft.com/office/2006/metadata/properties" ma:root="true" ns3:_="" ma:fieldsID="5748e7394fde050a3a2eb3aa9cdbfac8" ns4:_="">
    <xsd:import namespace="d368dd7c-471f-41d2-95d7-77817e76884a"/>
    <xsd:import namespace="e76a8e72-e7ea-4923-a22b-3843355d04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pc="http://schemas.microsoft.com/office/infopath/2007/PartnerControls" xmlns:dms="http://schemas.microsoft.com/office/2006/documentManagement/types" xmlns:xsd="http://www.w3.org/2001/XMLSchema" xmlns:xs="http://www.w3.org/2001/XMLSchema" targetNamespace="d368dd7c-471f-41d2-95d7-77817e76884a" elementFormDefault="qualified">
    <xsd:import namespace="http://schemas.microsoft.com/office/2006/documentManagement/types"/>
    <xsd:import namespace="http://schemas.microsoft.com/office/infopath/2007/PartnerControls"/>
    <xsd:element ma:internalName="MediaServiceMetadata" ma:description="" ma:hidden="true" name="MediaServiceMetadata" ma:displayName="MediaServiceMetadata" nillable="true" ma:readOnly="true" ma:index="8">
      <xsd:simpleType>
        <xsd:restriction base="dms:Note"/>
      </xsd:simpleType>
    </xsd:element>
    <xsd:element ma:internalName="MediaServiceFastMetadata" ma:description="" ma:hidden="true" name="MediaServiceFastMetadata" ma:displayName="MediaServiceFastMetadata" nillable="true" ma:readOnly="true" ma:index="9">
      <xsd:simpleType>
        <xsd:restriction base="dms:Note"/>
      </xsd:simpleType>
    </xsd:element>
    <xsd:element ma:internalName="MediaServiceAutoTags" name="MediaServiceAutoTags" ma:displayName="Tags" nillable="true" ma:readOnly="true" ma:index="13">
      <xsd:simpleType>
        <xsd:restriction base="dms:Text"/>
      </xsd:simpleType>
    </xsd:element>
    <xsd:element ma:internalName="MediaServiceOCR" name="MediaServiceOCR" ma:displayName="Extracted Text" nillable="true" ma:readOnly="true" ma:index="14">
      <xsd:simpleType>
        <xsd:restriction base="dms:Note">
          <xsd:maxLength value="255"/>
        </xsd:restriction>
      </xsd:simpleType>
    </xsd:element>
    <xsd:element ma:internalName="MediaServiceGenerationTime" ma:hidden="true" name="MediaServiceGenerationTime" ma:displayName="MediaServiceGenerationTime" nillable="true" ma:readOnly="true" ma:index="15">
      <xsd:simpleType>
        <xsd:restriction base="dms:Text"/>
      </xsd:simpleType>
    </xsd:element>
    <xsd:element ma:internalName="MediaServiceEventHashCode" ma:hidden="true" name="MediaServiceEventHashCode" ma:displayName="MediaServiceEventHashCode" nillable="true" ma:readOnly="true" ma:index="16">
      <xsd:simpleType>
        <xsd:restriction base="dms:Text"/>
      </xsd:simpleType>
    </xsd:element>
    <xsd:element ma:internalName="MediaServiceDateTaken" ma:hidden="true" name="MediaServiceDateTaken" ma:displayName="MediaServiceDateTaken" nillable="true" ma:readOnly="true" ma:index="17">
      <xsd:simpleType>
        <xsd:restriction base="dms:Text"/>
      </xsd:simpleType>
    </xsd:element>
    <xsd:element ma:internalName="MediaServiceLocation" name="MediaServiceLocation" ma:displayName="Location" nillable="true" ma:readOnly="true" ma:index="18">
      <xsd:simpleType>
        <xsd:restriction base="dms:Text"/>
      </xsd:simpleType>
    </xsd:element>
    <xsd:element ma:internalName="MediaServiceAutoKeyPoints" ma:hidden="true" name="MediaServiceAutoKeyPoints" ma:displayName="MediaServiceAutoKeyPoints" nillable="true" ma:readOnly="true" ma:index="19">
      <xsd:simpleType>
        <xsd:restriction base="dms:Note"/>
      </xsd:simpleType>
    </xsd:element>
    <xsd:element ma:internalName="MediaServiceKeyPoints" name="MediaServiceKeyPoints" ma:displayName="KeyPoints" nillable="true" ma:readOnly="true" ma:index="20">
      <xsd:simpleType>
        <xsd:restriction base="dms:Note">
          <xsd:maxLength value="255"/>
        </xsd:restriction>
      </xsd:simpleType>
    </xsd:element>
  </xsd:schema>
  <xsd:schema xmlns:pc="http://schemas.microsoft.com/office/infopath/2007/PartnerControls" xmlns:dms="http://schemas.microsoft.com/office/2006/documentManagement/types" xmlns:xsd="http://www.w3.org/2001/XMLSchema" xmlns:xs="http://www.w3.org/2001/XMLSchema" targetNamespace="e76a8e72-e7ea-4923-a22b-3843355d047d" elementFormDefault="qualified">
    <xsd:import namespace="http://schemas.microsoft.com/office/2006/documentManagement/types"/>
    <xsd:import namespace="http://schemas.microsoft.com/office/infopath/2007/PartnerControls"/>
    <xsd:element ma:internalName="SharedWithUsers" name="SharedWithUsers" ma:displayName="Shared With" nillable="true" ma:readOnly="true" ma:index="10">
      <xsd:complexType>
        <xsd:complexContent>
          <xsd:extension base="dms:UserMulti">
            <xsd:sequence>
              <xsd:element name="UserInfo" maxOccurs="unbounded" minOccurs="0">
                <xsd:complexType>
                  <xsd:sequence>
                    <xsd:element type="xsd:string" name="DisplayName" minOccurs="0"/>
                    <xsd:element type="dms:UserId" name="AccountId" nillable="true" minOccurs="0"/>
                    <xsd:element type="xsd:string" name="AccountType" minOccurs="0"/>
                  </xsd:sequence>
                </xsd:complexType>
              </xsd:element>
            </xsd:sequence>
          </xsd:extension>
        </xsd:complexContent>
      </xsd:complexType>
    </xsd:element>
    <xsd:element ma:internalName="SharedWithDetails" name="SharedWithDetails" ma:displayName="Shared With Details" nillable="true" ma:readOnly="true" ma:index="11">
      <xsd:simpleType>
        <xsd:restriction base="dms:Note">
          <xsd:maxLength value="255"/>
        </xsd:restriction>
      </xsd:simpleType>
    </xsd:element>
    <xsd:element ma:internalName="SharingHintHash" ma:hidden="true" name="SharingHintHash" ma:displayName="Sharing Hint Hash" nillable="true" ma:readOnly="true" ma:index="12">
      <xsd:simpleType>
        <xsd:restriction base="dms:Text"/>
      </xsd:simpleType>
    </xsd:element>
  </xsd:schema>
  <xsd:schema xmlns:dcterms="http://purl.org/dc/terms/" xmlns:xsd="http://www.w3.org/2001/XMLSchema" xmlns:dc="http://purl.org/dc/elements/1.1/" xmlns="http://schemas.openxmlformats.org/package/2006/metadata/core-properties" xmlns:xsi="http://www.w3.org/2001/XMLSchema-instance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type="CT_coreProperties" name="coreProperties"/>
    <xsd:complexType name="CT_coreProperties">
      <xsd:all>
        <xsd:element maxOccurs="1" ref="dc:creator" minOccurs="0"/>
        <xsd:element maxOccurs="1" ref="dcterms:created" minOccurs="0"/>
        <xsd:element maxOccurs="1" ref="dc:identifier" minOccurs="0"/>
        <xsd:element type="xsd:string" name="contentType" ma:displayName="Content Type" maxOccurs="1" minOccurs="0" ma:index="0"/>
        <xsd:element ma:displayName="Title" maxOccurs="1" ref="dc:title" minOccurs="0" ma:index="4"/>
        <xsd:element maxOccurs="1" ref="dc:subject" minOccurs="0"/>
        <xsd:element maxOccurs="1" ref="dc:description" minOccurs="0"/>
        <xsd:element type="xsd:string" name="keywords" maxOccurs="1" minOccurs="0"/>
        <xsd:element maxOccurs="1" ref="dc:language" minOccurs="0"/>
        <xsd:element type="xsd:string" name="category" maxOccurs="1" minOccurs="0"/>
        <xsd:element type="xsd:string" name="version" maxOccurs="1" minOccurs="0"/>
        <xsd:element type="xsd:string" name="revision" maxOccurs="1" minOccurs="0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type="xsd:string" name="lastModifiedBy" maxOccurs="1" minOccurs="0"/>
        <xsd:element maxOccurs="1" ref="dcterms:modified" minOccurs="0"/>
        <xsd:element type="xsd:string" name="contentStatus" maxOccurs="1" minOccurs="0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maxOccurs="unbounded" ref="pc:BDCEntity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maxOccurs="unbounded" ref="pc:TermInfo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c="http://schemas.microsoft.com/office/infopath/2007/PartnerControls"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FF36B555-E0F2-4D47-980C-D79BEB5DDFCC}">
  <ds:schemaRefs>
    <ds:schemaRef ds:uri="http://schemas.microsoft.com/office/2006/metadata/properties/metaAttributes"/>
    <ds:schemaRef ds:uri="http://schemas.microsoft.com/office/2006/metadata/contentType"/>
    <ds:schemaRef ds:uri="http://www.w3.org/2001/XMLSchema"/>
    <ds:schemaRef ds:uri="e76a8e72-e7ea-4923-a22b-3843355d047d"/>
    <ds:schemaRef ds:uri="http://schemas.microsoft.com/office/2006/metadata/properties"/>
    <ds:schemaRef ds:uri="d368dd7c-471f-41d2-95d7-77817e76884a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elements/1.1/"/>
    <ds:schemaRef ds:uri="http://schemas.openxmlformats.org/package/2006/metadata/core-properties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635C47-3796-4091-A823-AA85A44B14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D4CFFC-AC98-4C66-B4CF-CECE1E85D97E}">
  <ds:schemaRefs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Narumon Sriratanaviriyakul</dc:creator>
  <cp:keywords/>
  <cp:lastModifiedBy>Ngoc Anh Nguyen</cp:lastModifiedBy>
  <cp:revision>4</cp:revision>
  <dcterms:created xsi:type="dcterms:W3CDTF">2026-08-19T01:25:00Z</dcterms:created>
  <dcterms:modified xsi:type="dcterms:W3CDTF">2026-08-19T01:25:00Z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0x0101002E2C6DF7CF8E0B4B9BACDBBF000D45C6</vt:lpwstr>
  </property>
  <property fmtid="{D5CDD505-2E9C-101B-9397-08002B2CF9AE}" pid="3" name="KSOProductBuildVer">
    <vt:lpwstr>1033-6.15.0.8733</vt:lpwstr>
  </property>
  <property fmtid="{D5CDD505-2E9C-101B-9397-08002B2CF9AE}" pid="4" name="ICV">
    <vt:lpwstr>755CBDBEAFADC011FA7F7C6863127B70_42</vt:lpwstr>
  </property>
</Properties>
</file>