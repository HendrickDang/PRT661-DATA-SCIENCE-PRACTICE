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D480" w14:textId="7B65D3EF" w:rsidR="00B4795D" w:rsidRDefault="34AE1B44" w:rsidP="3ACB1092">
      <w:pPr>
        <w:pStyle w:val="Title"/>
      </w:pPr>
      <w:r>
        <w:t xml:space="preserve">Group </w:t>
      </w:r>
      <w:r w:rsidRPr="34AE1B44">
        <w:rPr>
          <w:rFonts w:ascii="Arial" w:hAnsi="Arial" w:cs="Arial"/>
        </w:rPr>
        <w:t>5</w:t>
      </w:r>
      <w:r>
        <w:t xml:space="preserve"> meeting minutes – Week </w:t>
      </w:r>
      <w:r w:rsidR="000B69DA">
        <w:t>1</w:t>
      </w:r>
    </w:p>
    <w:tbl>
      <w:tblPr>
        <w:tblW w:w="100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3165"/>
        <w:gridCol w:w="6915"/>
      </w:tblGrid>
      <w:tr w:rsidR="00B4795D" w14:paraId="42EFD483" w14:textId="77777777" w:rsidTr="65C55AB6">
        <w:tc>
          <w:tcPr>
            <w:tcW w:w="3165" w:type="dxa"/>
          </w:tcPr>
          <w:p w14:paraId="42EFD481" w14:textId="77777777" w:rsidR="00B4795D" w:rsidRDefault="00D44827">
            <w:pPr>
              <w:pStyle w:val="FormHeading"/>
            </w:pPr>
            <w:r>
              <w:t>Location:</w:t>
            </w:r>
          </w:p>
        </w:tc>
        <w:tc>
          <w:tcPr>
            <w:tcW w:w="6915" w:type="dxa"/>
          </w:tcPr>
          <w:p w14:paraId="42EFD482" w14:textId="449CAF16" w:rsidR="00B4795D" w:rsidRPr="00822772" w:rsidRDefault="65C55AB6" w:rsidP="3ACB1092">
            <w:pPr>
              <w:pStyle w:val="TableText"/>
            </w:pPr>
            <w:r w:rsidRPr="65C55AB6">
              <w:rPr>
                <w:rFonts w:ascii="Arial" w:hAnsi="Arial" w:cs="Arial"/>
              </w:rPr>
              <w:t>Danal</w:t>
            </w:r>
            <w:r w:rsidR="00E651ED">
              <w:rPr>
                <w:rFonts w:ascii="Arial" w:hAnsi="Arial" w:cs="Arial"/>
              </w:rPr>
              <w:t>a Campus</w:t>
            </w:r>
          </w:p>
        </w:tc>
      </w:tr>
      <w:tr w:rsidR="00B4795D" w14:paraId="42EFD486" w14:textId="77777777" w:rsidTr="65C55AB6">
        <w:tc>
          <w:tcPr>
            <w:tcW w:w="3165" w:type="dxa"/>
          </w:tcPr>
          <w:p w14:paraId="42EFD484" w14:textId="77777777" w:rsidR="00B4795D" w:rsidRDefault="00D44827">
            <w:pPr>
              <w:pStyle w:val="FormHeading"/>
            </w:pPr>
            <w:r>
              <w:t>Date:</w:t>
            </w:r>
          </w:p>
        </w:tc>
        <w:tc>
          <w:tcPr>
            <w:tcW w:w="6915" w:type="dxa"/>
          </w:tcPr>
          <w:p w14:paraId="42EFD485" w14:textId="323B9F9B" w:rsidR="00B4795D" w:rsidRPr="00673DE7" w:rsidRDefault="000B69DA">
            <w:pPr>
              <w:pStyle w:val="TableText"/>
              <w:rPr>
                <w:rFonts w:ascii="Arial" w:hAnsi="Arial"/>
                <w:lang w:val="vi-VN"/>
              </w:rPr>
            </w:pPr>
            <w:r>
              <w:rPr>
                <w:rFonts w:ascii="Arial" w:hAnsi="Arial"/>
                <w:lang w:val="en-AU"/>
              </w:rPr>
              <w:t>28</w:t>
            </w:r>
            <w:r w:rsidR="00FF0B32">
              <w:rPr>
                <w:rFonts w:ascii="Arial" w:hAnsi="Arial"/>
                <w:lang w:val="en-AU"/>
              </w:rPr>
              <w:t xml:space="preserve"> </w:t>
            </w:r>
            <w:r>
              <w:rPr>
                <w:rFonts w:ascii="Arial" w:hAnsi="Arial"/>
                <w:lang w:val="en-AU"/>
              </w:rPr>
              <w:t>July</w:t>
            </w:r>
            <w:r w:rsidR="65C55AB6" w:rsidRPr="65C55AB6">
              <w:rPr>
                <w:rFonts w:ascii="Arial" w:hAnsi="Arial"/>
                <w:lang w:val="vi-VN"/>
              </w:rPr>
              <w:t xml:space="preserve"> 2026</w:t>
            </w:r>
          </w:p>
        </w:tc>
      </w:tr>
      <w:tr w:rsidR="00B4795D" w14:paraId="42EFD489" w14:textId="77777777" w:rsidTr="65C55AB6">
        <w:tc>
          <w:tcPr>
            <w:tcW w:w="3165" w:type="dxa"/>
          </w:tcPr>
          <w:p w14:paraId="42EFD487" w14:textId="77777777" w:rsidR="00B4795D" w:rsidRDefault="00D44827">
            <w:pPr>
              <w:pStyle w:val="FormHeading"/>
            </w:pPr>
            <w:r>
              <w:t>Time:</w:t>
            </w:r>
          </w:p>
        </w:tc>
        <w:tc>
          <w:tcPr>
            <w:tcW w:w="6915" w:type="dxa"/>
          </w:tcPr>
          <w:p w14:paraId="42EFD488" w14:textId="72A839AE" w:rsidR="00B4795D" w:rsidRPr="0007640B" w:rsidRDefault="3ACB1092">
            <w:pPr>
              <w:pStyle w:val="TableText"/>
              <w:rPr>
                <w:rFonts w:ascii="Arial" w:hAnsi="Arial"/>
                <w:lang w:val="vi-VN"/>
              </w:rPr>
            </w:pPr>
            <w:r w:rsidRPr="3ACB1092">
              <w:rPr>
                <w:rFonts w:ascii="Arial" w:hAnsi="Arial"/>
                <w:lang w:val="vi-VN"/>
              </w:rPr>
              <w:t>0</w:t>
            </w:r>
            <w:r w:rsidR="00FF0B32">
              <w:rPr>
                <w:rFonts w:ascii="Arial" w:hAnsi="Arial"/>
              </w:rPr>
              <w:t>8</w:t>
            </w:r>
            <w:r w:rsidRPr="3ACB1092">
              <w:rPr>
                <w:rFonts w:ascii="Arial" w:hAnsi="Arial"/>
                <w:lang w:val="vi-VN"/>
              </w:rPr>
              <w:t xml:space="preserve">:00 </w:t>
            </w:r>
            <w:r w:rsidR="00FF0B32">
              <w:rPr>
                <w:rFonts w:ascii="Arial" w:hAnsi="Arial"/>
              </w:rPr>
              <w:t>P</w:t>
            </w:r>
            <w:r w:rsidRPr="3ACB1092">
              <w:rPr>
                <w:rFonts w:ascii="Arial" w:hAnsi="Arial"/>
                <w:lang w:val="vi-VN"/>
              </w:rPr>
              <w:t>M</w:t>
            </w:r>
          </w:p>
        </w:tc>
      </w:tr>
      <w:tr w:rsidR="00B4795D" w14:paraId="42EFD48C" w14:textId="77777777" w:rsidTr="65C55AB6">
        <w:tc>
          <w:tcPr>
            <w:tcW w:w="3165" w:type="dxa"/>
          </w:tcPr>
          <w:p w14:paraId="42EFD48A" w14:textId="77777777" w:rsidR="00B4795D" w:rsidRDefault="00D44827">
            <w:pPr>
              <w:pStyle w:val="FormHeading"/>
            </w:pPr>
            <w:r>
              <w:t>Attendees:</w:t>
            </w:r>
          </w:p>
        </w:tc>
        <w:tc>
          <w:tcPr>
            <w:tcW w:w="6915" w:type="dxa"/>
          </w:tcPr>
          <w:p w14:paraId="42EFD48B" w14:textId="7DF5ECAB" w:rsidR="00B4795D" w:rsidRPr="001B66C4" w:rsidRDefault="001B66C4">
            <w:pPr>
              <w:pStyle w:val="TableText"/>
              <w:rPr>
                <w:lang w:val="en-AU"/>
              </w:rPr>
            </w:pPr>
            <w:r>
              <w:rPr>
                <w:rFonts w:ascii="Arial" w:hAnsi="Arial"/>
                <w:lang w:val="en-AU"/>
              </w:rPr>
              <w:t>Van Hoi Dang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proofErr w:type="spellStart"/>
            <w:r w:rsidR="621B4FBE">
              <w:t>Thi</w:t>
            </w:r>
            <w:proofErr w:type="spellEnd"/>
            <w:r w:rsidR="621B4FBE">
              <w:t xml:space="preserve"> Xuan Thanh </w:t>
            </w:r>
            <w:r w:rsidR="621B4FBE" w:rsidRPr="621B4FBE">
              <w:rPr>
                <w:rFonts w:ascii="Arial" w:hAnsi="Arial" w:cs="Arial"/>
              </w:rPr>
              <w:t>Tran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00E651ED">
              <w:rPr>
                <w:rFonts w:ascii="Arial" w:hAnsi="Arial"/>
                <w:lang w:val="en-AU"/>
              </w:rPr>
              <w:t>Le Nhat Minh Tran</w:t>
            </w:r>
            <w:r w:rsidR="621B4FBE" w:rsidRPr="621B4FBE">
              <w:rPr>
                <w:rFonts w:ascii="Arial" w:hAnsi="Arial"/>
                <w:lang w:val="vi-VN"/>
              </w:rPr>
              <w:t>, Ngoc Anh Nguyen</w:t>
            </w:r>
          </w:p>
        </w:tc>
      </w:tr>
    </w:tbl>
    <w:p w14:paraId="42EFD48D" w14:textId="77777777" w:rsidR="00B4795D" w:rsidRDefault="00D44827">
      <w:pPr>
        <w:pStyle w:val="Heading1"/>
      </w:pPr>
      <w:r>
        <w:t>Progress from last meetings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5182"/>
        <w:gridCol w:w="1754"/>
        <w:gridCol w:w="1577"/>
        <w:gridCol w:w="1577"/>
      </w:tblGrid>
      <w:tr w:rsidR="00B4795D" w14:paraId="42EFD492" w14:textId="77777777" w:rsidTr="65C55AB6">
        <w:trPr>
          <w:trHeight w:val="300"/>
          <w:tblHeader/>
        </w:trPr>
        <w:tc>
          <w:tcPr>
            <w:tcW w:w="5182" w:type="dxa"/>
          </w:tcPr>
          <w:p w14:paraId="42EFD48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754" w:type="dxa"/>
          </w:tcPr>
          <w:p w14:paraId="42EFD48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1577" w:type="dxa"/>
          </w:tcPr>
          <w:p w14:paraId="42EFD49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577" w:type="dxa"/>
          </w:tcPr>
          <w:p w14:paraId="42EFD491" w14:textId="77777777" w:rsidR="00B4795D" w:rsidRDefault="00D44827">
            <w:pPr>
              <w:pStyle w:val="Heading1"/>
            </w:pPr>
            <w:r>
              <w:t>Status</w:t>
            </w:r>
          </w:p>
        </w:tc>
      </w:tr>
      <w:tr w:rsidR="597CFED2" w14:paraId="11335BC9" w14:textId="77777777" w:rsidTr="65C55AB6">
        <w:trPr>
          <w:trHeight w:val="300"/>
        </w:trPr>
        <w:tc>
          <w:tcPr>
            <w:tcW w:w="5182" w:type="dxa"/>
          </w:tcPr>
          <w:p w14:paraId="7A21D3AE" w14:textId="4557852E" w:rsidR="597CFED2" w:rsidRPr="00FF0B32" w:rsidRDefault="000B69DA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1754" w:type="dxa"/>
          </w:tcPr>
          <w:p w14:paraId="16D538C6" w14:textId="73CE316A" w:rsidR="597CFED2" w:rsidRDefault="597CFED2"/>
        </w:tc>
        <w:tc>
          <w:tcPr>
            <w:tcW w:w="1577" w:type="dxa"/>
          </w:tcPr>
          <w:p w14:paraId="3B944788" w14:textId="43537577" w:rsidR="597CFED2" w:rsidRDefault="597CFED2" w:rsidP="3ACB1092"/>
        </w:tc>
        <w:tc>
          <w:tcPr>
            <w:tcW w:w="1577" w:type="dxa"/>
          </w:tcPr>
          <w:p w14:paraId="446D1F40" w14:textId="195A96AF" w:rsidR="597CFED2" w:rsidRDefault="597CFED2" w:rsidP="19099DDE"/>
        </w:tc>
      </w:tr>
    </w:tbl>
    <w:p w14:paraId="0A2AD38F" w14:textId="75C398D9" w:rsidR="3FE1B3A1" w:rsidRPr="000B69DA" w:rsidRDefault="3FE1B3A1">
      <w:pPr>
        <w:rPr>
          <w:rFonts w:ascii="Calibri" w:hAnsi="Calibri" w:cs="Calibri"/>
        </w:rPr>
      </w:pPr>
    </w:p>
    <w:p w14:paraId="42EFD4A8" w14:textId="77777777" w:rsidR="00B4795D" w:rsidRPr="000B69DA" w:rsidRDefault="65C55AB6">
      <w:pPr>
        <w:pStyle w:val="Heading1"/>
        <w:rPr>
          <w:rFonts w:ascii="Calibri" w:hAnsi="Calibri" w:cs="Calibri"/>
        </w:rPr>
      </w:pPr>
      <w:r w:rsidRPr="000B69DA">
        <w:rPr>
          <w:rFonts w:ascii="Calibri" w:hAnsi="Calibri" w:cs="Calibri"/>
        </w:rPr>
        <w:t>Discussion Point</w:t>
      </w:r>
    </w:p>
    <w:p w14:paraId="655C93A8" w14:textId="213AB027" w:rsidR="00FF0B32" w:rsidRPr="000B69DA" w:rsidRDefault="000B69DA" w:rsidP="000B69D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 w:rsidRPr="000B69DA">
        <w:rPr>
          <w:rFonts w:ascii="Calibri" w:hAnsi="Calibri" w:cs="Calibri"/>
        </w:rPr>
        <w:t xml:space="preserve">Draft Report </w:t>
      </w:r>
    </w:p>
    <w:p w14:paraId="05421277" w14:textId="33B42958" w:rsidR="026FAF8C" w:rsidRPr="000B69DA" w:rsidRDefault="000B69DA" w:rsidP="000B69D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 w:rsidRPr="000B69DA">
        <w:rPr>
          <w:rFonts w:ascii="Calibri" w:hAnsi="Calibri" w:cs="Calibri"/>
        </w:rPr>
        <w:t>Draw draft diagram</w:t>
      </w:r>
    </w:p>
    <w:p w14:paraId="1BF7219F" w14:textId="72D196D1" w:rsidR="000B69DA" w:rsidRPr="000B69DA" w:rsidRDefault="000B69DA" w:rsidP="000B69D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 w:rsidRPr="000B69DA">
        <w:rPr>
          <w:rFonts w:ascii="Calibri" w:hAnsi="Calibri" w:cs="Calibri"/>
        </w:rPr>
        <w:t>Find data sets</w:t>
      </w:r>
    </w:p>
    <w:p w14:paraId="42EFD4C7" w14:textId="77777777" w:rsidR="00B4795D" w:rsidRDefault="00B4795D">
      <w:pPr>
        <w:pStyle w:val="ListNumber"/>
        <w:numPr>
          <w:ilvl w:val="0"/>
          <w:numId w:val="0"/>
        </w:numPr>
        <w:ind w:left="360"/>
      </w:pPr>
    </w:p>
    <w:p w14:paraId="42EFD4C8" w14:textId="7D10159E" w:rsidR="00B4795D" w:rsidRDefault="41C88955">
      <w:pPr>
        <w:pStyle w:val="Heading1"/>
      </w:pPr>
      <w:r>
        <w:t>Next Onsite meeting time and venue</w:t>
      </w:r>
    </w:p>
    <w:p w14:paraId="42EFD4C9" w14:textId="58534EFD" w:rsidR="00B4795D" w:rsidRPr="009500B7" w:rsidRDefault="65C55AB6" w:rsidP="19099DDE">
      <w:pPr>
        <w:spacing w:line="240" w:lineRule="auto"/>
        <w:contextualSpacing/>
        <w:rPr>
          <w:rFonts w:ascii="Arial" w:hAnsi="Arial"/>
          <w:lang w:val="vi-VN"/>
        </w:rPr>
      </w:pPr>
      <w:r>
        <w:t>Date:</w:t>
      </w:r>
      <w:r w:rsidRPr="65C55AB6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>0</w:t>
      </w:r>
      <w:r w:rsidR="000B69DA">
        <w:rPr>
          <w:rFonts w:ascii="Arial" w:hAnsi="Arial"/>
        </w:rPr>
        <w:t>3</w:t>
      </w:r>
      <w:r w:rsidR="00FF0B32">
        <w:rPr>
          <w:rFonts w:ascii="Arial" w:hAnsi="Arial"/>
        </w:rPr>
        <w:t xml:space="preserve"> August </w:t>
      </w:r>
      <w:r w:rsidRPr="65C55AB6">
        <w:rPr>
          <w:rFonts w:ascii="Arial" w:hAnsi="Arial"/>
          <w:lang w:val="vi-VN"/>
        </w:rPr>
        <w:t>2026</w:t>
      </w:r>
      <w:r w:rsidR="68F31FA4">
        <w:tab/>
      </w:r>
      <w:r w:rsidR="68F31FA4">
        <w:tab/>
      </w:r>
    </w:p>
    <w:p w14:paraId="6DB90792" w14:textId="15503066" w:rsidR="00B4795D" w:rsidRPr="00FF0B32" w:rsidRDefault="3ACB1092" w:rsidP="621B4FBE">
      <w:pPr>
        <w:spacing w:line="240" w:lineRule="auto"/>
        <w:contextualSpacing/>
        <w:rPr>
          <w:rFonts w:ascii="Arial" w:hAnsi="Arial"/>
        </w:rPr>
      </w:pPr>
      <w:r>
        <w:t>Time:</w:t>
      </w:r>
      <w:r w:rsidRPr="3ACB1092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>8pm</w:t>
      </w:r>
    </w:p>
    <w:p w14:paraId="42EFD4CC" w14:textId="4068E41F" w:rsidR="00B4795D" w:rsidRDefault="3ACB1092" w:rsidP="621B4FBE">
      <w:pPr>
        <w:spacing w:line="240" w:lineRule="auto"/>
      </w:pPr>
      <w:r>
        <w:t>Address: Danala Campus</w:t>
      </w:r>
    </w:p>
    <w:sectPr w:rsidR="00B479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86A2" w14:textId="77777777" w:rsidR="004847E1" w:rsidRDefault="004847E1">
      <w:pPr>
        <w:spacing w:line="240" w:lineRule="auto"/>
      </w:pPr>
      <w:r>
        <w:separator/>
      </w:r>
    </w:p>
  </w:endnote>
  <w:endnote w:type="continuationSeparator" w:id="0">
    <w:p w14:paraId="4ABE82FB" w14:textId="77777777" w:rsidR="004847E1" w:rsidRDefault="00484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3" w14:textId="77777777" w:rsidR="00B4795D" w:rsidRDefault="00B47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4" w14:textId="77777777" w:rsidR="00B4795D" w:rsidRDefault="00D448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6" w14:textId="77777777" w:rsidR="00B4795D" w:rsidRDefault="00B47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7F2AD" w14:textId="77777777" w:rsidR="004847E1" w:rsidRDefault="004847E1">
      <w:pPr>
        <w:spacing w:after="0"/>
      </w:pPr>
      <w:r>
        <w:separator/>
      </w:r>
    </w:p>
  </w:footnote>
  <w:footnote w:type="continuationSeparator" w:id="0">
    <w:p w14:paraId="72C5929B" w14:textId="77777777" w:rsidR="004847E1" w:rsidRDefault="004847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1" w14:textId="77777777" w:rsidR="00B4795D" w:rsidRDefault="00B47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2" w14:textId="77777777" w:rsidR="00B4795D" w:rsidRDefault="00B47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5" w14:textId="77777777" w:rsidR="00B4795D" w:rsidRDefault="00B47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649DC5"/>
    <w:multiLevelType w:val="hybridMultilevel"/>
    <w:tmpl w:val="FFFFFFFF"/>
    <w:lvl w:ilvl="0" w:tplc="8CF87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5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E4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E8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3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AE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05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EC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0E97"/>
    <w:multiLevelType w:val="hybridMultilevel"/>
    <w:tmpl w:val="FFFFFFFF"/>
    <w:lvl w:ilvl="0" w:tplc="37FAE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3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C5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8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B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CA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04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8D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0F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EF5D5"/>
    <w:multiLevelType w:val="hybridMultilevel"/>
    <w:tmpl w:val="FFFFFFFF"/>
    <w:lvl w:ilvl="0" w:tplc="07688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C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A5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E3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7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42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A9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6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08D39"/>
    <w:multiLevelType w:val="hybridMultilevel"/>
    <w:tmpl w:val="6F5A4ABE"/>
    <w:lvl w:ilvl="0" w:tplc="AF4A3840">
      <w:start w:val="1"/>
      <w:numFmt w:val="decimal"/>
      <w:lvlText w:val="%1."/>
      <w:lvlJc w:val="left"/>
      <w:pPr>
        <w:ind w:left="720" w:hanging="360"/>
      </w:pPr>
    </w:lvl>
    <w:lvl w:ilvl="1" w:tplc="637032DC">
      <w:start w:val="1"/>
      <w:numFmt w:val="lowerLetter"/>
      <w:lvlText w:val="%2."/>
      <w:lvlJc w:val="left"/>
      <w:pPr>
        <w:ind w:left="1440" w:hanging="360"/>
      </w:pPr>
    </w:lvl>
    <w:lvl w:ilvl="2" w:tplc="91E200F2">
      <w:start w:val="1"/>
      <w:numFmt w:val="lowerRoman"/>
      <w:lvlText w:val="%3."/>
      <w:lvlJc w:val="right"/>
      <w:pPr>
        <w:ind w:left="2160" w:hanging="180"/>
      </w:pPr>
    </w:lvl>
    <w:lvl w:ilvl="3" w:tplc="89F050F2">
      <w:start w:val="1"/>
      <w:numFmt w:val="decimal"/>
      <w:lvlText w:val="%4."/>
      <w:lvlJc w:val="left"/>
      <w:pPr>
        <w:ind w:left="2880" w:hanging="360"/>
      </w:pPr>
    </w:lvl>
    <w:lvl w:ilvl="4" w:tplc="A9162E02">
      <w:start w:val="1"/>
      <w:numFmt w:val="lowerLetter"/>
      <w:lvlText w:val="%5."/>
      <w:lvlJc w:val="left"/>
      <w:pPr>
        <w:ind w:left="3600" w:hanging="360"/>
      </w:pPr>
    </w:lvl>
    <w:lvl w:ilvl="5" w:tplc="7ABE2910">
      <w:start w:val="1"/>
      <w:numFmt w:val="lowerRoman"/>
      <w:lvlText w:val="%6."/>
      <w:lvlJc w:val="right"/>
      <w:pPr>
        <w:ind w:left="4320" w:hanging="180"/>
      </w:pPr>
    </w:lvl>
    <w:lvl w:ilvl="6" w:tplc="9D10D9F6">
      <w:start w:val="1"/>
      <w:numFmt w:val="decimal"/>
      <w:lvlText w:val="%7."/>
      <w:lvlJc w:val="left"/>
      <w:pPr>
        <w:ind w:left="5040" w:hanging="360"/>
      </w:pPr>
    </w:lvl>
    <w:lvl w:ilvl="7" w:tplc="4AECA6EC">
      <w:start w:val="1"/>
      <w:numFmt w:val="lowerLetter"/>
      <w:lvlText w:val="%8."/>
      <w:lvlJc w:val="left"/>
      <w:pPr>
        <w:ind w:left="5760" w:hanging="360"/>
      </w:pPr>
    </w:lvl>
    <w:lvl w:ilvl="8" w:tplc="26285A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D7B2DA"/>
    <w:multiLevelType w:val="hybridMultilevel"/>
    <w:tmpl w:val="FFFFFFFF"/>
    <w:lvl w:ilvl="0" w:tplc="4F54B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C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CD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4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6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6E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F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2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E4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36B44"/>
    <w:multiLevelType w:val="hybridMultilevel"/>
    <w:tmpl w:val="FFFFFFFF"/>
    <w:lvl w:ilvl="0" w:tplc="3D1E3842">
      <w:start w:val="1"/>
      <w:numFmt w:val="decimal"/>
      <w:lvlText w:val="%1."/>
      <w:lvlJc w:val="left"/>
      <w:pPr>
        <w:ind w:left="720" w:hanging="360"/>
      </w:pPr>
    </w:lvl>
    <w:lvl w:ilvl="1" w:tplc="CBB0D562">
      <w:start w:val="1"/>
      <w:numFmt w:val="lowerLetter"/>
      <w:lvlText w:val="%2."/>
      <w:lvlJc w:val="left"/>
      <w:pPr>
        <w:ind w:left="1440" w:hanging="360"/>
      </w:pPr>
    </w:lvl>
    <w:lvl w:ilvl="2" w:tplc="C7EAF63A">
      <w:start w:val="1"/>
      <w:numFmt w:val="lowerRoman"/>
      <w:lvlText w:val="%3."/>
      <w:lvlJc w:val="right"/>
      <w:pPr>
        <w:ind w:left="2160" w:hanging="180"/>
      </w:pPr>
    </w:lvl>
    <w:lvl w:ilvl="3" w:tplc="91D06F3A">
      <w:start w:val="1"/>
      <w:numFmt w:val="decimal"/>
      <w:lvlText w:val="%4."/>
      <w:lvlJc w:val="left"/>
      <w:pPr>
        <w:ind w:left="2880" w:hanging="360"/>
      </w:pPr>
    </w:lvl>
    <w:lvl w:ilvl="4" w:tplc="8AE2828A">
      <w:start w:val="1"/>
      <w:numFmt w:val="lowerLetter"/>
      <w:lvlText w:val="%5."/>
      <w:lvlJc w:val="left"/>
      <w:pPr>
        <w:ind w:left="3600" w:hanging="360"/>
      </w:pPr>
    </w:lvl>
    <w:lvl w:ilvl="5" w:tplc="58C4CE32">
      <w:start w:val="1"/>
      <w:numFmt w:val="lowerRoman"/>
      <w:lvlText w:val="%6."/>
      <w:lvlJc w:val="right"/>
      <w:pPr>
        <w:ind w:left="4320" w:hanging="180"/>
      </w:pPr>
    </w:lvl>
    <w:lvl w:ilvl="6" w:tplc="CD1893F2">
      <w:start w:val="1"/>
      <w:numFmt w:val="decimal"/>
      <w:lvlText w:val="%7."/>
      <w:lvlJc w:val="left"/>
      <w:pPr>
        <w:ind w:left="5040" w:hanging="360"/>
      </w:pPr>
    </w:lvl>
    <w:lvl w:ilvl="7" w:tplc="49746370">
      <w:start w:val="1"/>
      <w:numFmt w:val="lowerLetter"/>
      <w:lvlText w:val="%8."/>
      <w:lvlJc w:val="left"/>
      <w:pPr>
        <w:ind w:left="5760" w:hanging="360"/>
      </w:pPr>
    </w:lvl>
    <w:lvl w:ilvl="8" w:tplc="59C67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58D5D"/>
    <w:multiLevelType w:val="hybridMultilevel"/>
    <w:tmpl w:val="BEBCDF54"/>
    <w:lvl w:ilvl="0" w:tplc="3A3A40B8">
      <w:start w:val="1"/>
      <w:numFmt w:val="decimal"/>
      <w:lvlText w:val="%1."/>
      <w:lvlJc w:val="left"/>
      <w:pPr>
        <w:ind w:left="720" w:hanging="360"/>
      </w:pPr>
    </w:lvl>
    <w:lvl w:ilvl="1" w:tplc="5B2624D2">
      <w:start w:val="1"/>
      <w:numFmt w:val="lowerLetter"/>
      <w:lvlText w:val="%2."/>
      <w:lvlJc w:val="left"/>
      <w:pPr>
        <w:ind w:left="1440" w:hanging="360"/>
      </w:pPr>
    </w:lvl>
    <w:lvl w:ilvl="2" w:tplc="FE64057A">
      <w:start w:val="1"/>
      <w:numFmt w:val="lowerRoman"/>
      <w:lvlText w:val="%3."/>
      <w:lvlJc w:val="right"/>
      <w:pPr>
        <w:ind w:left="2160" w:hanging="180"/>
      </w:pPr>
    </w:lvl>
    <w:lvl w:ilvl="3" w:tplc="82E2B4B0">
      <w:start w:val="1"/>
      <w:numFmt w:val="decimal"/>
      <w:lvlText w:val="%4."/>
      <w:lvlJc w:val="left"/>
      <w:pPr>
        <w:ind w:left="2880" w:hanging="360"/>
      </w:pPr>
    </w:lvl>
    <w:lvl w:ilvl="4" w:tplc="7AA0E824">
      <w:start w:val="1"/>
      <w:numFmt w:val="lowerLetter"/>
      <w:lvlText w:val="%5."/>
      <w:lvlJc w:val="left"/>
      <w:pPr>
        <w:ind w:left="3600" w:hanging="360"/>
      </w:pPr>
    </w:lvl>
    <w:lvl w:ilvl="5" w:tplc="32D6821C">
      <w:start w:val="1"/>
      <w:numFmt w:val="lowerRoman"/>
      <w:lvlText w:val="%6."/>
      <w:lvlJc w:val="right"/>
      <w:pPr>
        <w:ind w:left="4320" w:hanging="180"/>
      </w:pPr>
    </w:lvl>
    <w:lvl w:ilvl="6" w:tplc="D228F2BA">
      <w:start w:val="1"/>
      <w:numFmt w:val="decimal"/>
      <w:lvlText w:val="%7."/>
      <w:lvlJc w:val="left"/>
      <w:pPr>
        <w:ind w:left="5040" w:hanging="360"/>
      </w:pPr>
    </w:lvl>
    <w:lvl w:ilvl="7" w:tplc="72D01704">
      <w:start w:val="1"/>
      <w:numFmt w:val="lowerLetter"/>
      <w:lvlText w:val="%8."/>
      <w:lvlJc w:val="left"/>
      <w:pPr>
        <w:ind w:left="5760" w:hanging="360"/>
      </w:pPr>
    </w:lvl>
    <w:lvl w:ilvl="8" w:tplc="7CEE159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2C410"/>
    <w:multiLevelType w:val="hybridMultilevel"/>
    <w:tmpl w:val="FFFFFFFF"/>
    <w:lvl w:ilvl="0" w:tplc="8C6C9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C8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6E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DC6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0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0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D1276"/>
    <w:multiLevelType w:val="hybridMultilevel"/>
    <w:tmpl w:val="FFFFFFFF"/>
    <w:lvl w:ilvl="0" w:tplc="3D623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6A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40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89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47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0B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6C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54D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110BA"/>
    <w:multiLevelType w:val="hybridMultilevel"/>
    <w:tmpl w:val="04C673BA"/>
    <w:lvl w:ilvl="0" w:tplc="0B0AB974">
      <w:start w:val="1"/>
      <w:numFmt w:val="decimal"/>
      <w:lvlText w:val="%1."/>
      <w:lvlJc w:val="left"/>
      <w:pPr>
        <w:ind w:left="720" w:hanging="360"/>
      </w:pPr>
    </w:lvl>
    <w:lvl w:ilvl="1" w:tplc="3BA81F10">
      <w:start w:val="1"/>
      <w:numFmt w:val="lowerLetter"/>
      <w:lvlText w:val="%2."/>
      <w:lvlJc w:val="left"/>
      <w:pPr>
        <w:ind w:left="1440" w:hanging="360"/>
      </w:pPr>
    </w:lvl>
    <w:lvl w:ilvl="2" w:tplc="233AB71E">
      <w:start w:val="1"/>
      <w:numFmt w:val="lowerRoman"/>
      <w:lvlText w:val="%3."/>
      <w:lvlJc w:val="right"/>
      <w:pPr>
        <w:ind w:left="2160" w:hanging="180"/>
      </w:pPr>
    </w:lvl>
    <w:lvl w:ilvl="3" w:tplc="8BF25E00">
      <w:start w:val="1"/>
      <w:numFmt w:val="decimal"/>
      <w:lvlText w:val="%4."/>
      <w:lvlJc w:val="left"/>
      <w:pPr>
        <w:ind w:left="2880" w:hanging="360"/>
      </w:pPr>
    </w:lvl>
    <w:lvl w:ilvl="4" w:tplc="B0A8A912">
      <w:start w:val="1"/>
      <w:numFmt w:val="lowerLetter"/>
      <w:lvlText w:val="%5."/>
      <w:lvlJc w:val="left"/>
      <w:pPr>
        <w:ind w:left="3600" w:hanging="360"/>
      </w:pPr>
    </w:lvl>
    <w:lvl w:ilvl="5" w:tplc="98FEE57E">
      <w:start w:val="1"/>
      <w:numFmt w:val="lowerRoman"/>
      <w:lvlText w:val="%6."/>
      <w:lvlJc w:val="right"/>
      <w:pPr>
        <w:ind w:left="4320" w:hanging="180"/>
      </w:pPr>
    </w:lvl>
    <w:lvl w:ilvl="6" w:tplc="C12EB408">
      <w:start w:val="1"/>
      <w:numFmt w:val="decimal"/>
      <w:lvlText w:val="%7."/>
      <w:lvlJc w:val="left"/>
      <w:pPr>
        <w:ind w:left="5040" w:hanging="360"/>
      </w:pPr>
    </w:lvl>
    <w:lvl w:ilvl="7" w:tplc="3D8A340A">
      <w:start w:val="1"/>
      <w:numFmt w:val="lowerLetter"/>
      <w:lvlText w:val="%8."/>
      <w:lvlJc w:val="left"/>
      <w:pPr>
        <w:ind w:left="5760" w:hanging="360"/>
      </w:pPr>
    </w:lvl>
    <w:lvl w:ilvl="8" w:tplc="DD1C2A5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F7635"/>
    <w:multiLevelType w:val="hybridMultilevel"/>
    <w:tmpl w:val="FFFFFFFF"/>
    <w:lvl w:ilvl="0" w:tplc="5EAA3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C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22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A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84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8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EB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4B7AE"/>
    <w:multiLevelType w:val="hybridMultilevel"/>
    <w:tmpl w:val="FFFFFFFF"/>
    <w:lvl w:ilvl="0" w:tplc="EE48C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C2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4E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C8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CA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6B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CD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68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43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7BAC9"/>
    <w:multiLevelType w:val="hybridMultilevel"/>
    <w:tmpl w:val="FFFFFFFF"/>
    <w:lvl w:ilvl="0" w:tplc="24E86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0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B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8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60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8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4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6E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87BAB"/>
    <w:multiLevelType w:val="hybridMultilevel"/>
    <w:tmpl w:val="56569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FF45C"/>
    <w:multiLevelType w:val="hybridMultilevel"/>
    <w:tmpl w:val="FFFFFFFF"/>
    <w:lvl w:ilvl="0" w:tplc="99F03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C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9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E4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E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0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3290E"/>
    <w:multiLevelType w:val="hybridMultilevel"/>
    <w:tmpl w:val="FFFFFFFF"/>
    <w:lvl w:ilvl="0" w:tplc="468A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06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AC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27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4E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06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6D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C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3AEB9"/>
    <w:multiLevelType w:val="hybridMultilevel"/>
    <w:tmpl w:val="617EAAD0"/>
    <w:lvl w:ilvl="0" w:tplc="69346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7A28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7ED7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6239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5C0A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AAD2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5626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BAF3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6A6A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6EF73F"/>
    <w:multiLevelType w:val="hybridMultilevel"/>
    <w:tmpl w:val="89B0AD22"/>
    <w:lvl w:ilvl="0" w:tplc="962A4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6A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A6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48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3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4F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D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05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AD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06A8"/>
    <w:multiLevelType w:val="hybridMultilevel"/>
    <w:tmpl w:val="C8D88750"/>
    <w:lvl w:ilvl="0" w:tplc="7470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6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8C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8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8B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E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D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32B33"/>
    <w:multiLevelType w:val="hybridMultilevel"/>
    <w:tmpl w:val="FFFFFFFF"/>
    <w:lvl w:ilvl="0" w:tplc="0D469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0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01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E3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65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EA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6B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FA059"/>
    <w:multiLevelType w:val="hybridMultilevel"/>
    <w:tmpl w:val="FFFFFFFF"/>
    <w:lvl w:ilvl="0" w:tplc="CFBE3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E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E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44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1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27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44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A911C"/>
    <w:multiLevelType w:val="hybridMultilevel"/>
    <w:tmpl w:val="DD26B6AC"/>
    <w:lvl w:ilvl="0" w:tplc="7B0AD41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07CA44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74E28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E285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225E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9A8D5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76C7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8689F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D8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AC20B8"/>
    <w:multiLevelType w:val="hybridMultilevel"/>
    <w:tmpl w:val="C6BA6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B7C80"/>
    <w:multiLevelType w:val="hybridMultilevel"/>
    <w:tmpl w:val="FFFFFFFF"/>
    <w:lvl w:ilvl="0" w:tplc="1DC45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D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2B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80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0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04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9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8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ED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AD5B04"/>
    <w:multiLevelType w:val="hybridMultilevel"/>
    <w:tmpl w:val="C7C08F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10100982">
    <w:abstractNumId w:val="19"/>
  </w:num>
  <w:num w:numId="2" w16cid:durableId="489106162">
    <w:abstractNumId w:val="13"/>
  </w:num>
  <w:num w:numId="3" w16cid:durableId="240455872">
    <w:abstractNumId w:val="26"/>
  </w:num>
  <w:num w:numId="4" w16cid:durableId="928927932">
    <w:abstractNumId w:val="16"/>
  </w:num>
  <w:num w:numId="5" w16cid:durableId="1819498571">
    <w:abstractNumId w:val="28"/>
  </w:num>
  <w:num w:numId="6" w16cid:durableId="1270356308">
    <w:abstractNumId w:val="27"/>
  </w:num>
  <w:num w:numId="7" w16cid:durableId="1000547202">
    <w:abstractNumId w:val="31"/>
  </w:num>
  <w:num w:numId="8" w16cid:durableId="189531894">
    <w:abstractNumId w:val="9"/>
  </w:num>
  <w:num w:numId="9" w16cid:durableId="1710571760">
    <w:abstractNumId w:val="7"/>
  </w:num>
  <w:num w:numId="10" w16cid:durableId="1140343111">
    <w:abstractNumId w:val="6"/>
  </w:num>
  <w:num w:numId="11" w16cid:durableId="917908148">
    <w:abstractNumId w:val="5"/>
  </w:num>
  <w:num w:numId="12" w16cid:durableId="1415979647">
    <w:abstractNumId w:val="4"/>
  </w:num>
  <w:num w:numId="13" w16cid:durableId="343828966">
    <w:abstractNumId w:val="8"/>
  </w:num>
  <w:num w:numId="14" w16cid:durableId="267397318">
    <w:abstractNumId w:val="3"/>
  </w:num>
  <w:num w:numId="15" w16cid:durableId="1796295246">
    <w:abstractNumId w:val="2"/>
  </w:num>
  <w:num w:numId="16" w16cid:durableId="1514032026">
    <w:abstractNumId w:val="1"/>
  </w:num>
  <w:num w:numId="17" w16cid:durableId="967664941">
    <w:abstractNumId w:val="0"/>
  </w:num>
  <w:num w:numId="18" w16cid:durableId="1298488496">
    <w:abstractNumId w:val="20"/>
  </w:num>
  <w:num w:numId="19" w16cid:durableId="1749230198">
    <w:abstractNumId w:val="12"/>
  </w:num>
  <w:num w:numId="20" w16cid:durableId="729575183">
    <w:abstractNumId w:val="21"/>
  </w:num>
  <w:num w:numId="21" w16cid:durableId="2077580763">
    <w:abstractNumId w:val="10"/>
  </w:num>
  <w:num w:numId="22" w16cid:durableId="650135479">
    <w:abstractNumId w:val="14"/>
  </w:num>
  <w:num w:numId="23" w16cid:durableId="818768261">
    <w:abstractNumId w:val="18"/>
  </w:num>
  <w:num w:numId="24" w16cid:durableId="2128816447">
    <w:abstractNumId w:val="33"/>
  </w:num>
  <w:num w:numId="25" w16cid:durableId="132142078">
    <w:abstractNumId w:val="17"/>
  </w:num>
  <w:num w:numId="26" w16cid:durableId="1008287877">
    <w:abstractNumId w:val="22"/>
  </w:num>
  <w:num w:numId="27" w16cid:durableId="139541226">
    <w:abstractNumId w:val="25"/>
  </w:num>
  <w:num w:numId="28" w16cid:durableId="1750732528">
    <w:abstractNumId w:val="29"/>
  </w:num>
  <w:num w:numId="29" w16cid:durableId="1592004965">
    <w:abstractNumId w:val="24"/>
  </w:num>
  <w:num w:numId="30" w16cid:durableId="174227359">
    <w:abstractNumId w:val="30"/>
  </w:num>
  <w:num w:numId="31" w16cid:durableId="645355132">
    <w:abstractNumId w:val="11"/>
  </w:num>
  <w:num w:numId="32" w16cid:durableId="768744012">
    <w:abstractNumId w:val="15"/>
  </w:num>
  <w:num w:numId="33" w16cid:durableId="1042099665">
    <w:abstractNumId w:val="34"/>
  </w:num>
  <w:num w:numId="34" w16cid:durableId="541357559">
    <w:abstractNumId w:val="23"/>
  </w:num>
  <w:num w:numId="35" w16cid:durableId="181941780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00EA7"/>
    <w:rsid w:val="0001008B"/>
    <w:rsid w:val="0001032F"/>
    <w:rsid w:val="0002295B"/>
    <w:rsid w:val="00025D6C"/>
    <w:rsid w:val="00025FEB"/>
    <w:rsid w:val="000375FC"/>
    <w:rsid w:val="0005323C"/>
    <w:rsid w:val="0005516A"/>
    <w:rsid w:val="00066762"/>
    <w:rsid w:val="0007640B"/>
    <w:rsid w:val="00084110"/>
    <w:rsid w:val="000943BC"/>
    <w:rsid w:val="000A24C1"/>
    <w:rsid w:val="000A74E7"/>
    <w:rsid w:val="000B1CC9"/>
    <w:rsid w:val="000B69DA"/>
    <w:rsid w:val="000C032B"/>
    <w:rsid w:val="000C4161"/>
    <w:rsid w:val="000D1E58"/>
    <w:rsid w:val="000E571F"/>
    <w:rsid w:val="00102857"/>
    <w:rsid w:val="00103881"/>
    <w:rsid w:val="00112D36"/>
    <w:rsid w:val="0012155A"/>
    <w:rsid w:val="0012631A"/>
    <w:rsid w:val="001275D8"/>
    <w:rsid w:val="0013357C"/>
    <w:rsid w:val="00137F6F"/>
    <w:rsid w:val="00140996"/>
    <w:rsid w:val="00145638"/>
    <w:rsid w:val="00153757"/>
    <w:rsid w:val="0016103D"/>
    <w:rsid w:val="0016E601"/>
    <w:rsid w:val="00176B17"/>
    <w:rsid w:val="0018743B"/>
    <w:rsid w:val="001A0BCB"/>
    <w:rsid w:val="001A10ED"/>
    <w:rsid w:val="001A39EE"/>
    <w:rsid w:val="001B6060"/>
    <w:rsid w:val="001B66C4"/>
    <w:rsid w:val="001C2855"/>
    <w:rsid w:val="001D2844"/>
    <w:rsid w:val="001D3D8A"/>
    <w:rsid w:val="001F28D9"/>
    <w:rsid w:val="0020167E"/>
    <w:rsid w:val="00221C6C"/>
    <w:rsid w:val="00227B02"/>
    <w:rsid w:val="002311AD"/>
    <w:rsid w:val="00242274"/>
    <w:rsid w:val="002507C3"/>
    <w:rsid w:val="00260CE3"/>
    <w:rsid w:val="00275B66"/>
    <w:rsid w:val="002870F4"/>
    <w:rsid w:val="002B39F6"/>
    <w:rsid w:val="002C7910"/>
    <w:rsid w:val="002D6964"/>
    <w:rsid w:val="002E28B2"/>
    <w:rsid w:val="002E55F1"/>
    <w:rsid w:val="002E73AC"/>
    <w:rsid w:val="00301E80"/>
    <w:rsid w:val="00333D1D"/>
    <w:rsid w:val="0034239C"/>
    <w:rsid w:val="00343204"/>
    <w:rsid w:val="00356D04"/>
    <w:rsid w:val="0036055C"/>
    <w:rsid w:val="00360FFB"/>
    <w:rsid w:val="003679F1"/>
    <w:rsid w:val="00371D5D"/>
    <w:rsid w:val="00373DCA"/>
    <w:rsid w:val="00390A70"/>
    <w:rsid w:val="003A26E5"/>
    <w:rsid w:val="003A7685"/>
    <w:rsid w:val="003B3FB5"/>
    <w:rsid w:val="003B5A35"/>
    <w:rsid w:val="003B7B84"/>
    <w:rsid w:val="003C5093"/>
    <w:rsid w:val="003D0F49"/>
    <w:rsid w:val="003F14A8"/>
    <w:rsid w:val="00400396"/>
    <w:rsid w:val="0040646D"/>
    <w:rsid w:val="00407794"/>
    <w:rsid w:val="00407F50"/>
    <w:rsid w:val="00411224"/>
    <w:rsid w:val="00412278"/>
    <w:rsid w:val="00423A2A"/>
    <w:rsid w:val="004246EA"/>
    <w:rsid w:val="0044409A"/>
    <w:rsid w:val="004567F8"/>
    <w:rsid w:val="00464B0A"/>
    <w:rsid w:val="0046535B"/>
    <w:rsid w:val="00481A88"/>
    <w:rsid w:val="0048290F"/>
    <w:rsid w:val="004847E1"/>
    <w:rsid w:val="00484D05"/>
    <w:rsid w:val="00484F7D"/>
    <w:rsid w:val="00486522"/>
    <w:rsid w:val="004B7802"/>
    <w:rsid w:val="004C097D"/>
    <w:rsid w:val="004C6E0C"/>
    <w:rsid w:val="004E539D"/>
    <w:rsid w:val="004F5308"/>
    <w:rsid w:val="0050462B"/>
    <w:rsid w:val="005149E9"/>
    <w:rsid w:val="005271AC"/>
    <w:rsid w:val="0053197E"/>
    <w:rsid w:val="005442C6"/>
    <w:rsid w:val="00556425"/>
    <w:rsid w:val="0056330B"/>
    <w:rsid w:val="00577047"/>
    <w:rsid w:val="0058567F"/>
    <w:rsid w:val="0058581F"/>
    <w:rsid w:val="00594224"/>
    <w:rsid w:val="00594D30"/>
    <w:rsid w:val="005A0965"/>
    <w:rsid w:val="005A178C"/>
    <w:rsid w:val="005A24C9"/>
    <w:rsid w:val="005A7679"/>
    <w:rsid w:val="005B1280"/>
    <w:rsid w:val="005B325C"/>
    <w:rsid w:val="005B4825"/>
    <w:rsid w:val="005C4199"/>
    <w:rsid w:val="005F028C"/>
    <w:rsid w:val="005F1042"/>
    <w:rsid w:val="0060542C"/>
    <w:rsid w:val="006148EC"/>
    <w:rsid w:val="00616F89"/>
    <w:rsid w:val="00635516"/>
    <w:rsid w:val="00636916"/>
    <w:rsid w:val="00642627"/>
    <w:rsid w:val="006514CE"/>
    <w:rsid w:val="00664D4D"/>
    <w:rsid w:val="00673DE7"/>
    <w:rsid w:val="00682F6E"/>
    <w:rsid w:val="006971A0"/>
    <w:rsid w:val="00697F9E"/>
    <w:rsid w:val="006B4E00"/>
    <w:rsid w:val="006C2D57"/>
    <w:rsid w:val="006C40A5"/>
    <w:rsid w:val="006C4424"/>
    <w:rsid w:val="006D2A7D"/>
    <w:rsid w:val="006E482B"/>
    <w:rsid w:val="006F19C5"/>
    <w:rsid w:val="006F3E13"/>
    <w:rsid w:val="006F51F4"/>
    <w:rsid w:val="00705B64"/>
    <w:rsid w:val="00706619"/>
    <w:rsid w:val="00707104"/>
    <w:rsid w:val="007242F0"/>
    <w:rsid w:val="00724485"/>
    <w:rsid w:val="00727863"/>
    <w:rsid w:val="00730C0F"/>
    <w:rsid w:val="00735D7B"/>
    <w:rsid w:val="00741127"/>
    <w:rsid w:val="007549C5"/>
    <w:rsid w:val="00760408"/>
    <w:rsid w:val="00764CA1"/>
    <w:rsid w:val="0077125C"/>
    <w:rsid w:val="0078310D"/>
    <w:rsid w:val="007852D5"/>
    <w:rsid w:val="00793458"/>
    <w:rsid w:val="00794E32"/>
    <w:rsid w:val="007957E6"/>
    <w:rsid w:val="007B64BC"/>
    <w:rsid w:val="007C263D"/>
    <w:rsid w:val="007C38EB"/>
    <w:rsid w:val="007C4BB1"/>
    <w:rsid w:val="007E72D8"/>
    <w:rsid w:val="007E7814"/>
    <w:rsid w:val="007F00F9"/>
    <w:rsid w:val="007F13D1"/>
    <w:rsid w:val="007F5204"/>
    <w:rsid w:val="007F79A4"/>
    <w:rsid w:val="008007D9"/>
    <w:rsid w:val="00801369"/>
    <w:rsid w:val="00802A54"/>
    <w:rsid w:val="00806A50"/>
    <w:rsid w:val="0080792D"/>
    <w:rsid w:val="00814C82"/>
    <w:rsid w:val="00817F1C"/>
    <w:rsid w:val="00822772"/>
    <w:rsid w:val="00825629"/>
    <w:rsid w:val="00825A5F"/>
    <w:rsid w:val="00826955"/>
    <w:rsid w:val="00841867"/>
    <w:rsid w:val="008426A8"/>
    <w:rsid w:val="00853FE7"/>
    <w:rsid w:val="008549C9"/>
    <w:rsid w:val="00857CDA"/>
    <w:rsid w:val="008735CD"/>
    <w:rsid w:val="00880BF5"/>
    <w:rsid w:val="008824F1"/>
    <w:rsid w:val="00891AB7"/>
    <w:rsid w:val="008B161D"/>
    <w:rsid w:val="008C248C"/>
    <w:rsid w:val="008D6786"/>
    <w:rsid w:val="008E1D43"/>
    <w:rsid w:val="008E362D"/>
    <w:rsid w:val="008E401F"/>
    <w:rsid w:val="008F07EC"/>
    <w:rsid w:val="008F3583"/>
    <w:rsid w:val="00900082"/>
    <w:rsid w:val="009032AE"/>
    <w:rsid w:val="00903EB0"/>
    <w:rsid w:val="00917AB6"/>
    <w:rsid w:val="00920334"/>
    <w:rsid w:val="00920F0D"/>
    <w:rsid w:val="00923A0C"/>
    <w:rsid w:val="00932216"/>
    <w:rsid w:val="009500B7"/>
    <w:rsid w:val="00952F80"/>
    <w:rsid w:val="00954B92"/>
    <w:rsid w:val="00966136"/>
    <w:rsid w:val="00973A95"/>
    <w:rsid w:val="00980DE8"/>
    <w:rsid w:val="0098280A"/>
    <w:rsid w:val="00991BD8"/>
    <w:rsid w:val="00991D20"/>
    <w:rsid w:val="009A6FCF"/>
    <w:rsid w:val="009B449A"/>
    <w:rsid w:val="009D728F"/>
    <w:rsid w:val="009F2997"/>
    <w:rsid w:val="009F3248"/>
    <w:rsid w:val="00A003C8"/>
    <w:rsid w:val="00A05B2A"/>
    <w:rsid w:val="00A122A3"/>
    <w:rsid w:val="00A5038C"/>
    <w:rsid w:val="00A6715E"/>
    <w:rsid w:val="00A81674"/>
    <w:rsid w:val="00A87D55"/>
    <w:rsid w:val="00A90179"/>
    <w:rsid w:val="00A9698B"/>
    <w:rsid w:val="00AA24D1"/>
    <w:rsid w:val="00AB070E"/>
    <w:rsid w:val="00AB370E"/>
    <w:rsid w:val="00AB4A4F"/>
    <w:rsid w:val="00AC0DC2"/>
    <w:rsid w:val="00AC70BD"/>
    <w:rsid w:val="00AE0B6E"/>
    <w:rsid w:val="00AF499E"/>
    <w:rsid w:val="00AF5E27"/>
    <w:rsid w:val="00B063F3"/>
    <w:rsid w:val="00B0756C"/>
    <w:rsid w:val="00B10F30"/>
    <w:rsid w:val="00B26A7E"/>
    <w:rsid w:val="00B33A62"/>
    <w:rsid w:val="00B42105"/>
    <w:rsid w:val="00B4795D"/>
    <w:rsid w:val="00B53E2E"/>
    <w:rsid w:val="00B54EB3"/>
    <w:rsid w:val="00B57270"/>
    <w:rsid w:val="00B65C6F"/>
    <w:rsid w:val="00B67B97"/>
    <w:rsid w:val="00B71246"/>
    <w:rsid w:val="00B75D0B"/>
    <w:rsid w:val="00B83AD9"/>
    <w:rsid w:val="00B84AFF"/>
    <w:rsid w:val="00B92993"/>
    <w:rsid w:val="00BB6106"/>
    <w:rsid w:val="00BC054D"/>
    <w:rsid w:val="00BC778E"/>
    <w:rsid w:val="00BC7EBC"/>
    <w:rsid w:val="00BD2DAF"/>
    <w:rsid w:val="00BD7DF1"/>
    <w:rsid w:val="00BF1206"/>
    <w:rsid w:val="00BF12EF"/>
    <w:rsid w:val="00BF1812"/>
    <w:rsid w:val="00BF1E6A"/>
    <w:rsid w:val="00BF40BC"/>
    <w:rsid w:val="00C01C47"/>
    <w:rsid w:val="00C03669"/>
    <w:rsid w:val="00C1251F"/>
    <w:rsid w:val="00C1397D"/>
    <w:rsid w:val="00C21877"/>
    <w:rsid w:val="00C32EA4"/>
    <w:rsid w:val="00C3545B"/>
    <w:rsid w:val="00C4722A"/>
    <w:rsid w:val="00C51D0F"/>
    <w:rsid w:val="00C5230A"/>
    <w:rsid w:val="00C55DE3"/>
    <w:rsid w:val="00C578A5"/>
    <w:rsid w:val="00C652B7"/>
    <w:rsid w:val="00C66EAF"/>
    <w:rsid w:val="00C96236"/>
    <w:rsid w:val="00CA4D63"/>
    <w:rsid w:val="00CA6B28"/>
    <w:rsid w:val="00CB1810"/>
    <w:rsid w:val="00CC0AE8"/>
    <w:rsid w:val="00CC1224"/>
    <w:rsid w:val="00CC2276"/>
    <w:rsid w:val="00CC57B8"/>
    <w:rsid w:val="00CD284B"/>
    <w:rsid w:val="00CD6613"/>
    <w:rsid w:val="00CE42CC"/>
    <w:rsid w:val="00CE7E12"/>
    <w:rsid w:val="00D2338E"/>
    <w:rsid w:val="00D27828"/>
    <w:rsid w:val="00D349C5"/>
    <w:rsid w:val="00D40EC6"/>
    <w:rsid w:val="00D44827"/>
    <w:rsid w:val="00D479B8"/>
    <w:rsid w:val="00D6167E"/>
    <w:rsid w:val="00D6238C"/>
    <w:rsid w:val="00D84A5A"/>
    <w:rsid w:val="00DA2747"/>
    <w:rsid w:val="00DA7639"/>
    <w:rsid w:val="00DB0A9D"/>
    <w:rsid w:val="00DC59F3"/>
    <w:rsid w:val="00DD603E"/>
    <w:rsid w:val="00DE156A"/>
    <w:rsid w:val="00DF251E"/>
    <w:rsid w:val="00DF4CEA"/>
    <w:rsid w:val="00E02BFF"/>
    <w:rsid w:val="00E13E68"/>
    <w:rsid w:val="00E14747"/>
    <w:rsid w:val="00E15615"/>
    <w:rsid w:val="00E2568B"/>
    <w:rsid w:val="00E31CB1"/>
    <w:rsid w:val="00E3246B"/>
    <w:rsid w:val="00E32C0A"/>
    <w:rsid w:val="00E45B66"/>
    <w:rsid w:val="00E55FA6"/>
    <w:rsid w:val="00E6316B"/>
    <w:rsid w:val="00E651ED"/>
    <w:rsid w:val="00E7134C"/>
    <w:rsid w:val="00E74201"/>
    <w:rsid w:val="00E86B0C"/>
    <w:rsid w:val="00E90524"/>
    <w:rsid w:val="00E92292"/>
    <w:rsid w:val="00E94351"/>
    <w:rsid w:val="00EB7B42"/>
    <w:rsid w:val="00EC4E51"/>
    <w:rsid w:val="00EE47AB"/>
    <w:rsid w:val="00EE49B6"/>
    <w:rsid w:val="00EF3DEB"/>
    <w:rsid w:val="00EF7A93"/>
    <w:rsid w:val="00F07B1F"/>
    <w:rsid w:val="00F44334"/>
    <w:rsid w:val="00F55491"/>
    <w:rsid w:val="00F62B30"/>
    <w:rsid w:val="00F654EE"/>
    <w:rsid w:val="00F73668"/>
    <w:rsid w:val="00F73961"/>
    <w:rsid w:val="00F837D1"/>
    <w:rsid w:val="00FA5750"/>
    <w:rsid w:val="00FA6C74"/>
    <w:rsid w:val="00FA7CE3"/>
    <w:rsid w:val="00FA7E50"/>
    <w:rsid w:val="00FB63A5"/>
    <w:rsid w:val="00FC08A9"/>
    <w:rsid w:val="00FD0A96"/>
    <w:rsid w:val="00FF07FD"/>
    <w:rsid w:val="00FF0B32"/>
    <w:rsid w:val="00FF753C"/>
    <w:rsid w:val="024E40AA"/>
    <w:rsid w:val="026FAF8C"/>
    <w:rsid w:val="040AEC9E"/>
    <w:rsid w:val="047D72E2"/>
    <w:rsid w:val="06920BF8"/>
    <w:rsid w:val="06A6A54F"/>
    <w:rsid w:val="084CD3E9"/>
    <w:rsid w:val="088E305F"/>
    <w:rsid w:val="09B243D8"/>
    <w:rsid w:val="09C9A350"/>
    <w:rsid w:val="0DAC9FA4"/>
    <w:rsid w:val="0DF10257"/>
    <w:rsid w:val="100C7B9F"/>
    <w:rsid w:val="1068561E"/>
    <w:rsid w:val="10BA52B7"/>
    <w:rsid w:val="140875AA"/>
    <w:rsid w:val="174599F3"/>
    <w:rsid w:val="19099DDE"/>
    <w:rsid w:val="1AE3819C"/>
    <w:rsid w:val="1B859C75"/>
    <w:rsid w:val="1D070507"/>
    <w:rsid w:val="1DC9B898"/>
    <w:rsid w:val="1E40208D"/>
    <w:rsid w:val="1E722F4D"/>
    <w:rsid w:val="1E85C8EB"/>
    <w:rsid w:val="2221D9FB"/>
    <w:rsid w:val="25440F31"/>
    <w:rsid w:val="25AEEBD7"/>
    <w:rsid w:val="29335257"/>
    <w:rsid w:val="2DCDDDB7"/>
    <w:rsid w:val="302D67E4"/>
    <w:rsid w:val="30469151"/>
    <w:rsid w:val="307FCA1D"/>
    <w:rsid w:val="32330BEE"/>
    <w:rsid w:val="32C93B0E"/>
    <w:rsid w:val="34AE1B44"/>
    <w:rsid w:val="35507847"/>
    <w:rsid w:val="375D6A2B"/>
    <w:rsid w:val="3ACB1092"/>
    <w:rsid w:val="3CC3D1DE"/>
    <w:rsid w:val="3E6C07BC"/>
    <w:rsid w:val="3FADEB38"/>
    <w:rsid w:val="3FE1B3A1"/>
    <w:rsid w:val="407FA970"/>
    <w:rsid w:val="41C88955"/>
    <w:rsid w:val="4704B4D9"/>
    <w:rsid w:val="474508DB"/>
    <w:rsid w:val="47545857"/>
    <w:rsid w:val="47B0B330"/>
    <w:rsid w:val="4E1CA6E2"/>
    <w:rsid w:val="4EFDC155"/>
    <w:rsid w:val="4F10901E"/>
    <w:rsid w:val="51CB5F2F"/>
    <w:rsid w:val="5595A10A"/>
    <w:rsid w:val="55A9FD3D"/>
    <w:rsid w:val="5689E14A"/>
    <w:rsid w:val="56D37392"/>
    <w:rsid w:val="597CFED2"/>
    <w:rsid w:val="59E380AC"/>
    <w:rsid w:val="5A10ECA1"/>
    <w:rsid w:val="5B0E7A0C"/>
    <w:rsid w:val="5BB590A6"/>
    <w:rsid w:val="5D7263B2"/>
    <w:rsid w:val="5DAAED39"/>
    <w:rsid w:val="60BFA3A2"/>
    <w:rsid w:val="60E6995A"/>
    <w:rsid w:val="61314CA4"/>
    <w:rsid w:val="621B4FBE"/>
    <w:rsid w:val="62914444"/>
    <w:rsid w:val="644C2F93"/>
    <w:rsid w:val="64A5F186"/>
    <w:rsid w:val="65C55AB6"/>
    <w:rsid w:val="66FD86D3"/>
    <w:rsid w:val="682DCB26"/>
    <w:rsid w:val="68F31FA4"/>
    <w:rsid w:val="6EA0C135"/>
    <w:rsid w:val="6FC3A97E"/>
    <w:rsid w:val="71F9A780"/>
    <w:rsid w:val="73B04355"/>
    <w:rsid w:val="73B17403"/>
    <w:rsid w:val="749C264C"/>
    <w:rsid w:val="74D97BBF"/>
    <w:rsid w:val="758AF617"/>
    <w:rsid w:val="766266BC"/>
    <w:rsid w:val="7A0A872D"/>
    <w:rsid w:val="7B93C6F6"/>
    <w:rsid w:val="7D775F77"/>
    <w:rsid w:val="7D883C8B"/>
    <w:rsid w:val="7FE3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FD480"/>
  <w15:docId w15:val="{9E420755-47A5-483C-B2EA-10FE6BD2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13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0D0D0D" w:themeColor="text1" w:themeTint="F2"/>
      <w:sz w:val="22"/>
      <w:szCs w:val="18"/>
      <w:lang w:val="en-US" w:eastAsia="ja-JP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color w:val="0D0D0D" w:themeColor="text1" w:themeTint="F2"/>
      <w:sz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0D0D0D" w:themeColor="text1" w:themeTint="F2"/>
      <w:sz w:val="22"/>
      <w:szCs w:val="16"/>
      <w:lang w:val="en-US"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color w:val="0D0D0D" w:themeColor="text1" w:themeTint="F2"/>
      <w:sz w:val="22"/>
      <w:lang w:val="en-US" w:eastAsia="ja-JP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color w:val="0D0D0D" w:themeColor="text1" w:themeTint="F2"/>
      <w:sz w:val="2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color w:val="0D0D0D" w:themeColor="text1" w:themeTint="F2"/>
      <w:sz w:val="22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color w:val="0D0D0D" w:themeColor="text1" w:themeTint="F2"/>
      <w:sz w:val="22"/>
      <w:lang w:val="en-US" w:eastAsia="ja-JP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D0D0D" w:themeColor="text1" w:themeTint="F2"/>
      <w:sz w:val="24"/>
      <w:szCs w:val="24"/>
      <w:shd w:val="pct20" w:color="auto" w:fill="auto"/>
      <w:lang w:val="en-US" w:eastAsia="ja-JP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color w:val="0D0D0D" w:themeColor="text1" w:themeTint="F2"/>
      <w:sz w:val="22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color w:val="0D0D0D" w:themeColor="text1" w:themeTint="F2"/>
      <w:sz w:val="22"/>
      <w:szCs w:val="21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Narumon Sriratanaviriyakul</dc:creator>
  <cp:keywords/>
  <cp:lastModifiedBy>Ngoc Anh Nguyen</cp:lastModifiedBy>
  <cp:revision>2</cp:revision>
  <dcterms:created xsi:type="dcterms:W3CDTF">2026-08-03T11:58:00Z</dcterms:created>
  <dcterms:modified xsi:type="dcterms:W3CDTF">2026-08-03T11:58:00Z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