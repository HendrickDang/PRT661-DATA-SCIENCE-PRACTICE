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EFD480" w14:textId="5053DAE6" w:rsidR="00B4795D" w:rsidRDefault="34AE1B44" w:rsidP="3ACB1092">
      <w:pPr>
        <w:pStyle w:val="Title"/>
      </w:pPr>
      <w:r>
        <w:t xml:space="preserve">Group </w:t>
      </w:r>
      <w:r w:rsidRPr="34AE1B44">
        <w:rPr>
          <w:rFonts w:ascii="Arial" w:hAnsi="Arial" w:cs="Arial"/>
        </w:rPr>
        <w:t>5</w:t>
      </w:r>
      <w:r>
        <w:t xml:space="preserve"> meeting minutes – Week 1</w:t>
      </w:r>
    </w:p>
    <w:tbl>
      <w:tblPr>
        <w:tblW w:w="10080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Location, date, time and attendees list"/>
      </w:tblPr>
      <w:tblGrid>
        <w:gridCol w:w="3165"/>
        <w:gridCol w:w="6915"/>
      </w:tblGrid>
      <w:tr w:rsidR="00B4795D" w14:paraId="42EFD483" w14:textId="77777777" w:rsidTr="65C55AB6">
        <w:tc>
          <w:tcPr>
            <w:tcW w:w="3165" w:type="dxa"/>
          </w:tcPr>
          <w:p w14:paraId="42EFD481" w14:textId="77777777" w:rsidR="00B4795D" w:rsidRDefault="00D44827">
            <w:pPr>
              <w:pStyle w:val="FormHeading"/>
            </w:pPr>
            <w:r>
              <w:t>Location:</w:t>
            </w:r>
          </w:p>
        </w:tc>
        <w:tc>
          <w:tcPr>
            <w:tcW w:w="6915" w:type="dxa"/>
          </w:tcPr>
          <w:p w14:paraId="42EFD482" w14:textId="449CAF16" w:rsidR="00B4795D" w:rsidRPr="00822772" w:rsidRDefault="65C55AB6" w:rsidP="3ACB1092">
            <w:pPr>
              <w:pStyle w:val="TableText"/>
            </w:pPr>
            <w:r w:rsidRPr="65C55AB6">
              <w:rPr>
                <w:rFonts w:ascii="Arial" w:hAnsi="Arial" w:cs="Arial"/>
              </w:rPr>
              <w:t>Danal</w:t>
            </w:r>
            <w:r w:rsidR="00E651ED">
              <w:rPr>
                <w:rFonts w:ascii="Arial" w:hAnsi="Arial" w:cs="Arial"/>
              </w:rPr>
              <w:t>a Campus</w:t>
            </w:r>
          </w:p>
        </w:tc>
      </w:tr>
      <w:tr w:rsidR="00B4795D" w14:paraId="42EFD486" w14:textId="77777777" w:rsidTr="65C55AB6">
        <w:tc>
          <w:tcPr>
            <w:tcW w:w="3165" w:type="dxa"/>
          </w:tcPr>
          <w:p w14:paraId="42EFD484" w14:textId="77777777" w:rsidR="00B4795D" w:rsidRDefault="00D44827">
            <w:pPr>
              <w:pStyle w:val="FormHeading"/>
            </w:pPr>
            <w:r>
              <w:t>Date:</w:t>
            </w:r>
          </w:p>
        </w:tc>
        <w:tc>
          <w:tcPr>
            <w:tcW w:w="6915" w:type="dxa"/>
          </w:tcPr>
          <w:p w14:paraId="42EFD485" w14:textId="37B4AAE1" w:rsidR="00B4795D" w:rsidRPr="00673DE7" w:rsidRDefault="00BC054D">
            <w:pPr>
              <w:pStyle w:val="TableText"/>
              <w:rPr>
                <w:rFonts w:ascii="Arial" w:hAnsi="Arial"/>
                <w:lang w:val="vi-VN"/>
              </w:rPr>
            </w:pPr>
            <w:r>
              <w:rPr>
                <w:rFonts w:ascii="Arial" w:hAnsi="Arial"/>
                <w:lang w:val="en-AU"/>
              </w:rPr>
              <w:t>July</w:t>
            </w:r>
            <w:r w:rsidR="65C55AB6" w:rsidRPr="65C55AB6">
              <w:rPr>
                <w:rFonts w:ascii="Arial" w:hAnsi="Arial"/>
                <w:lang w:val="vi-VN"/>
              </w:rPr>
              <w:t xml:space="preserve"> 2026</w:t>
            </w:r>
          </w:p>
        </w:tc>
      </w:tr>
      <w:tr w:rsidR="00B4795D" w14:paraId="42EFD489" w14:textId="77777777" w:rsidTr="65C55AB6">
        <w:tc>
          <w:tcPr>
            <w:tcW w:w="3165" w:type="dxa"/>
          </w:tcPr>
          <w:p w14:paraId="42EFD487" w14:textId="77777777" w:rsidR="00B4795D" w:rsidRDefault="00D44827">
            <w:pPr>
              <w:pStyle w:val="FormHeading"/>
            </w:pPr>
            <w:r>
              <w:t>Time:</w:t>
            </w:r>
          </w:p>
        </w:tc>
        <w:tc>
          <w:tcPr>
            <w:tcW w:w="6915" w:type="dxa"/>
          </w:tcPr>
          <w:p w14:paraId="42EFD488" w14:textId="3761F8AC" w:rsidR="00B4795D" w:rsidRPr="0007640B" w:rsidRDefault="3ACB1092">
            <w:pPr>
              <w:pStyle w:val="TableText"/>
              <w:rPr>
                <w:rFonts w:ascii="Arial" w:hAnsi="Arial"/>
                <w:lang w:val="vi-VN"/>
              </w:rPr>
            </w:pPr>
            <w:r w:rsidRPr="3ACB1092">
              <w:rPr>
                <w:rFonts w:ascii="Arial" w:hAnsi="Arial"/>
                <w:lang w:val="vi-VN"/>
              </w:rPr>
              <w:t>09:00 AM</w:t>
            </w:r>
          </w:p>
        </w:tc>
      </w:tr>
      <w:tr w:rsidR="00B4795D" w14:paraId="42EFD48C" w14:textId="77777777" w:rsidTr="65C55AB6">
        <w:tc>
          <w:tcPr>
            <w:tcW w:w="3165" w:type="dxa"/>
          </w:tcPr>
          <w:p w14:paraId="42EFD48A" w14:textId="77777777" w:rsidR="00B4795D" w:rsidRDefault="00D44827">
            <w:pPr>
              <w:pStyle w:val="FormHeading"/>
            </w:pPr>
            <w:r>
              <w:t>Attendees:</w:t>
            </w:r>
          </w:p>
        </w:tc>
        <w:tc>
          <w:tcPr>
            <w:tcW w:w="6915" w:type="dxa"/>
          </w:tcPr>
          <w:p w14:paraId="42EFD48B" w14:textId="7DF5ECAB" w:rsidR="00B4795D" w:rsidRPr="001B66C4" w:rsidRDefault="001B66C4">
            <w:pPr>
              <w:pStyle w:val="TableText"/>
              <w:rPr>
                <w:lang w:val="en-AU"/>
              </w:rPr>
            </w:pPr>
            <w:r>
              <w:rPr>
                <w:rFonts w:ascii="Arial" w:hAnsi="Arial"/>
                <w:lang w:val="en-AU"/>
              </w:rPr>
              <w:t>Van Hoi Dang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621B4FBE">
              <w:t xml:space="preserve">Thi Xuan Thanh </w:t>
            </w:r>
            <w:r w:rsidR="621B4FBE" w:rsidRPr="621B4FBE">
              <w:rPr>
                <w:rFonts w:ascii="Arial" w:hAnsi="Arial" w:cs="Arial"/>
              </w:rPr>
              <w:t>Tran</w:t>
            </w:r>
            <w:r w:rsidR="621B4FBE" w:rsidRPr="621B4FBE">
              <w:rPr>
                <w:rFonts w:ascii="Arial" w:hAnsi="Arial"/>
                <w:lang w:val="vi-VN"/>
              </w:rPr>
              <w:t xml:space="preserve">, </w:t>
            </w:r>
            <w:r w:rsidR="00E651ED">
              <w:rPr>
                <w:rFonts w:ascii="Arial" w:hAnsi="Arial"/>
                <w:lang w:val="en-AU"/>
              </w:rPr>
              <w:t>Le Nhat Minh Tran</w:t>
            </w:r>
            <w:r w:rsidR="621B4FBE" w:rsidRPr="621B4FBE">
              <w:rPr>
                <w:rFonts w:ascii="Arial" w:hAnsi="Arial"/>
                <w:lang w:val="vi-VN"/>
              </w:rPr>
              <w:t>, Ngoc Anh Nguyen</w:t>
            </w:r>
          </w:p>
        </w:tc>
      </w:tr>
    </w:tbl>
    <w:p w14:paraId="42EFD48D" w14:textId="77777777" w:rsidR="00B4795D" w:rsidRDefault="00D44827">
      <w:pPr>
        <w:pStyle w:val="Heading1"/>
      </w:pPr>
      <w:r>
        <w:t>Progress from last meetings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5182"/>
        <w:gridCol w:w="1754"/>
        <w:gridCol w:w="1577"/>
        <w:gridCol w:w="1577"/>
      </w:tblGrid>
      <w:tr w:rsidR="00B4795D" w14:paraId="42EFD492" w14:textId="77777777" w:rsidTr="65C55AB6">
        <w:trPr>
          <w:trHeight w:val="300"/>
          <w:tblHeader/>
        </w:trPr>
        <w:tc>
          <w:tcPr>
            <w:tcW w:w="5182" w:type="dxa"/>
          </w:tcPr>
          <w:p w14:paraId="42EFD48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754" w:type="dxa"/>
          </w:tcPr>
          <w:p w14:paraId="42EFD48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1577" w:type="dxa"/>
          </w:tcPr>
          <w:p w14:paraId="42EFD49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577" w:type="dxa"/>
          </w:tcPr>
          <w:p w14:paraId="42EFD491" w14:textId="77777777" w:rsidR="00B4795D" w:rsidRDefault="00D44827">
            <w:pPr>
              <w:pStyle w:val="Heading1"/>
            </w:pPr>
            <w:r>
              <w:t>Status</w:t>
            </w:r>
          </w:p>
        </w:tc>
      </w:tr>
      <w:tr w:rsidR="597CFED2" w14:paraId="11335BC9" w14:textId="77777777" w:rsidTr="65C55AB6">
        <w:trPr>
          <w:trHeight w:val="300"/>
        </w:trPr>
        <w:tc>
          <w:tcPr>
            <w:tcW w:w="5182" w:type="dxa"/>
          </w:tcPr>
          <w:p w14:paraId="7A21D3AE" w14:textId="111C2743" w:rsidR="597CFED2" w:rsidRDefault="597CFED2" w:rsidP="3ACB1092"/>
        </w:tc>
        <w:tc>
          <w:tcPr>
            <w:tcW w:w="1754" w:type="dxa"/>
          </w:tcPr>
          <w:p w14:paraId="16D538C6" w14:textId="0201F60C" w:rsidR="597CFED2" w:rsidRDefault="597CFED2">
            <w:r>
              <w:t>All</w:t>
            </w:r>
          </w:p>
        </w:tc>
        <w:tc>
          <w:tcPr>
            <w:tcW w:w="1577" w:type="dxa"/>
          </w:tcPr>
          <w:p w14:paraId="3B944788" w14:textId="3FDC752D" w:rsidR="597CFED2" w:rsidRDefault="597CFED2" w:rsidP="3ACB1092"/>
        </w:tc>
        <w:tc>
          <w:tcPr>
            <w:tcW w:w="1577" w:type="dxa"/>
          </w:tcPr>
          <w:p w14:paraId="446D1F40" w14:textId="1D12B610" w:rsidR="597CFED2" w:rsidRDefault="597CFED2" w:rsidP="19099DDE"/>
        </w:tc>
      </w:tr>
    </w:tbl>
    <w:p w14:paraId="0A2AD38F" w14:textId="75C398D9" w:rsidR="3FE1B3A1" w:rsidRDefault="3FE1B3A1"/>
    <w:p w14:paraId="2C3A735B" w14:textId="4F69793F" w:rsidR="06A6A54F" w:rsidRDefault="06A6A54F"/>
    <w:p w14:paraId="42EFD4A7" w14:textId="77777777" w:rsidR="00B4795D" w:rsidRDefault="00B4795D"/>
    <w:p w14:paraId="42EFD4A8" w14:textId="77777777" w:rsidR="00B4795D" w:rsidRDefault="65C55AB6">
      <w:pPr>
        <w:pStyle w:val="Heading1"/>
      </w:pPr>
      <w:r>
        <w:t>Discussion Point</w:t>
      </w:r>
    </w:p>
    <w:p w14:paraId="46609E97" w14:textId="6DED0169" w:rsidR="65C55AB6" w:rsidRDefault="65C55AB6" w:rsidP="65C55AB6">
      <w:pPr>
        <w:pStyle w:val="ListParagraph"/>
        <w:numPr>
          <w:ilvl w:val="0"/>
          <w:numId w:val="1"/>
        </w:numPr>
      </w:pPr>
      <w:r>
        <w:t>Information about doing report</w:t>
      </w:r>
    </w:p>
    <w:p w14:paraId="0CE4E9F6" w14:textId="1C2A345C" w:rsidR="65C55AB6" w:rsidRDefault="65C55AB6" w:rsidP="65C55AB6">
      <w:pPr>
        <w:pStyle w:val="ListParagraph"/>
        <w:numPr>
          <w:ilvl w:val="0"/>
          <w:numId w:val="1"/>
        </w:numPr>
      </w:pPr>
      <w:r>
        <w:t>Revision on demo</w:t>
      </w:r>
    </w:p>
    <w:p w14:paraId="168D848F" w14:textId="73392850" w:rsidR="026FAF8C" w:rsidRDefault="026FAF8C" w:rsidP="026FAF8C">
      <w:pPr>
        <w:pStyle w:val="ListParagraph"/>
        <w:ind w:left="1080"/>
        <w:rPr>
          <w:b/>
          <w:bCs/>
        </w:rPr>
      </w:pPr>
    </w:p>
    <w:p w14:paraId="05421277" w14:textId="208CF09C" w:rsidR="026FAF8C" w:rsidRDefault="026FAF8C" w:rsidP="026FAF8C">
      <w:pPr>
        <w:pStyle w:val="ListParagraph"/>
        <w:rPr>
          <w:b/>
          <w:bCs/>
        </w:rPr>
      </w:pPr>
    </w:p>
    <w:p w14:paraId="42EFD4AD" w14:textId="77777777" w:rsidR="00B4795D" w:rsidRDefault="00D44827">
      <w:pPr>
        <w:pStyle w:val="Heading1"/>
      </w:pPr>
      <w:r>
        <w:t>Action to be completed before the next meeting</w:t>
      </w:r>
    </w:p>
    <w:tbl>
      <w:tblPr>
        <w:tblW w:w="100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288" w:type="dxa"/>
        </w:tblCellMar>
        <w:tblLook w:val="04A0" w:firstRow="1" w:lastRow="0" w:firstColumn="1" w:lastColumn="0" w:noHBand="0" w:noVBand="1"/>
      </w:tblPr>
      <w:tblGrid>
        <w:gridCol w:w="2724"/>
        <w:gridCol w:w="1665"/>
        <w:gridCol w:w="3750"/>
        <w:gridCol w:w="1951"/>
      </w:tblGrid>
      <w:tr w:rsidR="00B4795D" w14:paraId="42EFD4B2" w14:textId="77777777" w:rsidTr="65C55AB6">
        <w:trPr>
          <w:tblHeader/>
        </w:trPr>
        <w:tc>
          <w:tcPr>
            <w:tcW w:w="2724" w:type="dxa"/>
          </w:tcPr>
          <w:p w14:paraId="42EFD4AE" w14:textId="77777777" w:rsidR="00B4795D" w:rsidRDefault="00D44827">
            <w:pPr>
              <w:pStyle w:val="Heading1"/>
            </w:pPr>
            <w:r>
              <w:t>Action items</w:t>
            </w:r>
          </w:p>
        </w:tc>
        <w:tc>
          <w:tcPr>
            <w:tcW w:w="1665" w:type="dxa"/>
          </w:tcPr>
          <w:p w14:paraId="42EFD4AF" w14:textId="77777777" w:rsidR="00B4795D" w:rsidRDefault="00D44827">
            <w:pPr>
              <w:pStyle w:val="Heading1"/>
            </w:pPr>
            <w:r>
              <w:t>Owner(s)</w:t>
            </w:r>
          </w:p>
        </w:tc>
        <w:tc>
          <w:tcPr>
            <w:tcW w:w="3750" w:type="dxa"/>
          </w:tcPr>
          <w:p w14:paraId="42EFD4B0" w14:textId="77777777" w:rsidR="00B4795D" w:rsidRDefault="00D44827">
            <w:pPr>
              <w:pStyle w:val="Heading1"/>
            </w:pPr>
            <w:r>
              <w:t>Deadline</w:t>
            </w:r>
          </w:p>
        </w:tc>
        <w:tc>
          <w:tcPr>
            <w:tcW w:w="1951" w:type="dxa"/>
          </w:tcPr>
          <w:p w14:paraId="42EFD4B1" w14:textId="39A0CFBD" w:rsidR="00B4795D" w:rsidRDefault="06A6A54F" w:rsidP="06A6A54F">
            <w:pPr>
              <w:pStyle w:val="Heading1"/>
            </w:pPr>
            <w:r>
              <w:t>Status</w:t>
            </w:r>
          </w:p>
        </w:tc>
      </w:tr>
      <w:tr w:rsidR="00B4795D" w14:paraId="42EFD4B7" w14:textId="77777777" w:rsidTr="65C55AB6">
        <w:tc>
          <w:tcPr>
            <w:tcW w:w="2724" w:type="dxa"/>
          </w:tcPr>
          <w:p w14:paraId="42EFD4B3" w14:textId="33F2BAFD" w:rsidR="00B4795D" w:rsidRPr="00D6238C" w:rsidRDefault="00B4795D" w:rsidP="621B4FBE"/>
        </w:tc>
        <w:tc>
          <w:tcPr>
            <w:tcW w:w="1665" w:type="dxa"/>
          </w:tcPr>
          <w:p w14:paraId="42EFD4B4" w14:textId="729BFF76" w:rsidR="00B4795D" w:rsidRDefault="06A6A54F" w:rsidP="06A6A54F">
            <w:r>
              <w:t>All</w:t>
            </w:r>
          </w:p>
        </w:tc>
        <w:tc>
          <w:tcPr>
            <w:tcW w:w="3750" w:type="dxa"/>
          </w:tcPr>
          <w:p w14:paraId="42EFD4B5" w14:textId="6BA6BDC0" w:rsidR="00B4795D" w:rsidRDefault="00B4795D" w:rsidP="06A6A54F"/>
        </w:tc>
        <w:tc>
          <w:tcPr>
            <w:tcW w:w="1951" w:type="dxa"/>
          </w:tcPr>
          <w:p w14:paraId="42EFD4B6" w14:textId="330C7736" w:rsidR="00B4795D" w:rsidRDefault="00B4795D"/>
        </w:tc>
      </w:tr>
    </w:tbl>
    <w:p w14:paraId="5A8EBE61" w14:textId="38F7284D" w:rsidR="65C55AB6" w:rsidRDefault="65C55AB6"/>
    <w:p w14:paraId="42EFD4C7" w14:textId="77777777" w:rsidR="00B4795D" w:rsidRDefault="00B4795D">
      <w:pPr>
        <w:pStyle w:val="ListNumber"/>
        <w:numPr>
          <w:ilvl w:val="0"/>
          <w:numId w:val="0"/>
        </w:numPr>
        <w:ind w:left="360"/>
      </w:pPr>
    </w:p>
    <w:p w14:paraId="42EFD4C8" w14:textId="7D10159E" w:rsidR="00B4795D" w:rsidRDefault="41C88955">
      <w:pPr>
        <w:pStyle w:val="Heading1"/>
      </w:pPr>
      <w:r>
        <w:lastRenderedPageBreak/>
        <w:t>Next Onsite meeting time and venue</w:t>
      </w:r>
    </w:p>
    <w:p w14:paraId="42EFD4C9" w14:textId="3A12C1F1" w:rsidR="00B4795D" w:rsidRPr="009500B7" w:rsidRDefault="65C55AB6" w:rsidP="19099DDE">
      <w:pPr>
        <w:spacing w:line="240" w:lineRule="auto"/>
        <w:contextualSpacing/>
        <w:rPr>
          <w:rFonts w:ascii="Arial" w:hAnsi="Arial"/>
          <w:lang w:val="vi-VN"/>
        </w:rPr>
      </w:pPr>
      <w:r>
        <w:t>Date:</w:t>
      </w:r>
      <w:r w:rsidRPr="65C55AB6">
        <w:rPr>
          <w:rFonts w:ascii="Arial" w:hAnsi="Arial"/>
          <w:lang w:val="vi-VN"/>
        </w:rPr>
        <w:t xml:space="preserve"> 2026</w:t>
      </w:r>
      <w:r w:rsidR="68F31FA4">
        <w:tab/>
      </w:r>
      <w:r w:rsidR="68F31FA4">
        <w:tab/>
      </w:r>
    </w:p>
    <w:p w14:paraId="6DB90792" w14:textId="2DBDF4EB" w:rsidR="00B4795D" w:rsidRPr="0053197E" w:rsidRDefault="3ACB1092" w:rsidP="621B4FBE">
      <w:pPr>
        <w:spacing w:line="240" w:lineRule="auto"/>
        <w:contextualSpacing/>
        <w:rPr>
          <w:rFonts w:ascii="Arial" w:hAnsi="Arial"/>
          <w:lang w:val="en-AU"/>
        </w:rPr>
      </w:pPr>
      <w:r>
        <w:t>Time:</w:t>
      </w:r>
      <w:r w:rsidRPr="3ACB1092">
        <w:rPr>
          <w:rFonts w:ascii="Arial" w:hAnsi="Arial"/>
          <w:lang w:val="vi-VN"/>
        </w:rPr>
        <w:t xml:space="preserve"> </w:t>
      </w:r>
    </w:p>
    <w:p w14:paraId="42EFD4CC" w14:textId="4068E41F" w:rsidR="00B4795D" w:rsidRDefault="3ACB1092" w:rsidP="621B4FBE">
      <w:pPr>
        <w:spacing w:line="240" w:lineRule="auto"/>
      </w:pPr>
      <w:r>
        <w:t>Address: Danala Campus</w:t>
      </w:r>
    </w:p>
    <w:sectPr w:rsidR="00B4795D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1080" w:left="108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61C014" w14:textId="77777777" w:rsidR="00980DE8" w:rsidRDefault="00980DE8">
      <w:pPr>
        <w:spacing w:line="240" w:lineRule="auto"/>
      </w:pPr>
      <w:r>
        <w:separator/>
      </w:r>
    </w:p>
  </w:endnote>
  <w:endnote w:type="continuationSeparator" w:id="0">
    <w:p w14:paraId="2C42F30E" w14:textId="77777777" w:rsidR="00980DE8" w:rsidRDefault="00980D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TXinwei">
    <w:charset w:val="86"/>
    <w:family w:val="auto"/>
    <w:pitch w:val="variable"/>
    <w:sig w:usb0="00000001" w:usb1="080F0000" w:usb2="00000010" w:usb3="00000000" w:csb0="00040000" w:csb1="00000000"/>
  </w:font>
  <w:font w:name="IrisUPC">
    <w:charset w:val="DE"/>
    <w:family w:val="swiss"/>
    <w:pitch w:val="variable"/>
    <w:sig w:usb0="81000003" w:usb1="00000000" w:usb2="00000000" w:usb3="00000000" w:csb0="00010001" w:csb1="00000000"/>
  </w:font>
  <w:font w:name="FZYaoTi">
    <w:altName w:val="方正姚体"/>
    <w:panose1 w:val="00000000000000000000"/>
    <w:charset w:val="86"/>
    <w:family w:val="roman"/>
    <w:notTrueType/>
    <w:pitch w:val="default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3" w14:textId="77777777" w:rsidR="00B4795D" w:rsidRDefault="00B4795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4" w14:textId="77777777" w:rsidR="00B4795D" w:rsidRDefault="00D44827">
    <w:pPr>
      <w:pStyle w:val="Footer"/>
    </w:pPr>
    <w:r>
      <w:fldChar w:fldCharType="begin"/>
    </w:r>
    <w:r>
      <w:instrText xml:space="preserve"> PAGE   \* MERGEFORMAT </w:instrText>
    </w:r>
    <w:r>
      <w:fldChar w:fldCharType="separate"/>
    </w:r>
    <w:r>
      <w:t>2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6" w14:textId="77777777" w:rsidR="00B4795D" w:rsidRDefault="00B4795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E2A70" w14:textId="77777777" w:rsidR="00980DE8" w:rsidRDefault="00980DE8">
      <w:pPr>
        <w:spacing w:after="0"/>
      </w:pPr>
      <w:r>
        <w:separator/>
      </w:r>
    </w:p>
  </w:footnote>
  <w:footnote w:type="continuationSeparator" w:id="0">
    <w:p w14:paraId="79FF1165" w14:textId="77777777" w:rsidR="00980DE8" w:rsidRDefault="00980DE8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1" w14:textId="77777777" w:rsidR="00B4795D" w:rsidRDefault="00B4795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2" w14:textId="77777777" w:rsidR="00B4795D" w:rsidRDefault="00B4795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EFD4D5" w14:textId="77777777" w:rsidR="00B4795D" w:rsidRDefault="00B479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"/>
      <w:lvlJc w:val="left"/>
      <w:pPr>
        <w:tabs>
          <w:tab w:val="left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="360"/>
      </w:pPr>
      <w:rPr>
        <w:color w:val="595959" w:themeColor="text1" w:themeTint="A6"/>
      </w:r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A649DC5"/>
    <w:multiLevelType w:val="hybridMultilevel"/>
    <w:tmpl w:val="FFFFFFFF"/>
    <w:lvl w:ilvl="0" w:tplc="8CF876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3F65C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EE4D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4BE85B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CD2D39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2C3EA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3AAEB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A605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02ECF8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C050E97"/>
    <w:multiLevelType w:val="hybridMultilevel"/>
    <w:tmpl w:val="FFFFFFFF"/>
    <w:lvl w:ilvl="0" w:tplc="37FAE4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99432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EDC55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FC8C9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92BB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6FCA81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E904CC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688D4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890F8A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26EF5D5"/>
    <w:multiLevelType w:val="hybridMultilevel"/>
    <w:tmpl w:val="FFFFFFFF"/>
    <w:lvl w:ilvl="0" w:tplc="07688B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01C9F1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BFA5C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1FE3F7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E867BD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04420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1201A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36A9A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E86827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508D39"/>
    <w:multiLevelType w:val="hybridMultilevel"/>
    <w:tmpl w:val="6F5A4ABE"/>
    <w:lvl w:ilvl="0" w:tplc="AF4A3840">
      <w:start w:val="1"/>
      <w:numFmt w:val="decimal"/>
      <w:lvlText w:val="%1."/>
      <w:lvlJc w:val="left"/>
      <w:pPr>
        <w:ind w:left="720" w:hanging="360"/>
      </w:pPr>
    </w:lvl>
    <w:lvl w:ilvl="1" w:tplc="637032DC">
      <w:start w:val="1"/>
      <w:numFmt w:val="lowerLetter"/>
      <w:lvlText w:val="%2."/>
      <w:lvlJc w:val="left"/>
      <w:pPr>
        <w:ind w:left="1440" w:hanging="360"/>
      </w:pPr>
    </w:lvl>
    <w:lvl w:ilvl="2" w:tplc="91E200F2">
      <w:start w:val="1"/>
      <w:numFmt w:val="lowerRoman"/>
      <w:lvlText w:val="%3."/>
      <w:lvlJc w:val="right"/>
      <w:pPr>
        <w:ind w:left="2160" w:hanging="180"/>
      </w:pPr>
    </w:lvl>
    <w:lvl w:ilvl="3" w:tplc="89F050F2">
      <w:start w:val="1"/>
      <w:numFmt w:val="decimal"/>
      <w:lvlText w:val="%4."/>
      <w:lvlJc w:val="left"/>
      <w:pPr>
        <w:ind w:left="2880" w:hanging="360"/>
      </w:pPr>
    </w:lvl>
    <w:lvl w:ilvl="4" w:tplc="A9162E02">
      <w:start w:val="1"/>
      <w:numFmt w:val="lowerLetter"/>
      <w:lvlText w:val="%5."/>
      <w:lvlJc w:val="left"/>
      <w:pPr>
        <w:ind w:left="3600" w:hanging="360"/>
      </w:pPr>
    </w:lvl>
    <w:lvl w:ilvl="5" w:tplc="7ABE2910">
      <w:start w:val="1"/>
      <w:numFmt w:val="lowerRoman"/>
      <w:lvlText w:val="%6."/>
      <w:lvlJc w:val="right"/>
      <w:pPr>
        <w:ind w:left="4320" w:hanging="180"/>
      </w:pPr>
    </w:lvl>
    <w:lvl w:ilvl="6" w:tplc="9D10D9F6">
      <w:start w:val="1"/>
      <w:numFmt w:val="decimal"/>
      <w:lvlText w:val="%7."/>
      <w:lvlJc w:val="left"/>
      <w:pPr>
        <w:ind w:left="5040" w:hanging="360"/>
      </w:pPr>
    </w:lvl>
    <w:lvl w:ilvl="7" w:tplc="4AECA6EC">
      <w:start w:val="1"/>
      <w:numFmt w:val="lowerLetter"/>
      <w:lvlText w:val="%8."/>
      <w:lvlJc w:val="left"/>
      <w:pPr>
        <w:ind w:left="5760" w:hanging="360"/>
      </w:pPr>
    </w:lvl>
    <w:lvl w:ilvl="8" w:tplc="26285AA6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D7B2DA"/>
    <w:multiLevelType w:val="hybridMultilevel"/>
    <w:tmpl w:val="FFFFFFFF"/>
    <w:lvl w:ilvl="0" w:tplc="4F54B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BCCA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77CD0D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5B4653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B9265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7B6E7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04F4B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AC25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28E4D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0836B44"/>
    <w:multiLevelType w:val="hybridMultilevel"/>
    <w:tmpl w:val="FFFFFFFF"/>
    <w:lvl w:ilvl="0" w:tplc="3D1E3842">
      <w:start w:val="1"/>
      <w:numFmt w:val="decimal"/>
      <w:lvlText w:val="%1."/>
      <w:lvlJc w:val="left"/>
      <w:pPr>
        <w:ind w:left="720" w:hanging="360"/>
      </w:pPr>
    </w:lvl>
    <w:lvl w:ilvl="1" w:tplc="CBB0D562">
      <w:start w:val="1"/>
      <w:numFmt w:val="lowerLetter"/>
      <w:lvlText w:val="%2."/>
      <w:lvlJc w:val="left"/>
      <w:pPr>
        <w:ind w:left="1440" w:hanging="360"/>
      </w:pPr>
    </w:lvl>
    <w:lvl w:ilvl="2" w:tplc="C7EAF63A">
      <w:start w:val="1"/>
      <w:numFmt w:val="lowerRoman"/>
      <w:lvlText w:val="%3."/>
      <w:lvlJc w:val="right"/>
      <w:pPr>
        <w:ind w:left="2160" w:hanging="180"/>
      </w:pPr>
    </w:lvl>
    <w:lvl w:ilvl="3" w:tplc="91D06F3A">
      <w:start w:val="1"/>
      <w:numFmt w:val="decimal"/>
      <w:lvlText w:val="%4."/>
      <w:lvlJc w:val="left"/>
      <w:pPr>
        <w:ind w:left="2880" w:hanging="360"/>
      </w:pPr>
    </w:lvl>
    <w:lvl w:ilvl="4" w:tplc="8AE2828A">
      <w:start w:val="1"/>
      <w:numFmt w:val="lowerLetter"/>
      <w:lvlText w:val="%5."/>
      <w:lvlJc w:val="left"/>
      <w:pPr>
        <w:ind w:left="3600" w:hanging="360"/>
      </w:pPr>
    </w:lvl>
    <w:lvl w:ilvl="5" w:tplc="58C4CE32">
      <w:start w:val="1"/>
      <w:numFmt w:val="lowerRoman"/>
      <w:lvlText w:val="%6."/>
      <w:lvlJc w:val="right"/>
      <w:pPr>
        <w:ind w:left="4320" w:hanging="180"/>
      </w:pPr>
    </w:lvl>
    <w:lvl w:ilvl="6" w:tplc="CD1893F2">
      <w:start w:val="1"/>
      <w:numFmt w:val="decimal"/>
      <w:lvlText w:val="%7."/>
      <w:lvlJc w:val="left"/>
      <w:pPr>
        <w:ind w:left="5040" w:hanging="360"/>
      </w:pPr>
    </w:lvl>
    <w:lvl w:ilvl="7" w:tplc="49746370">
      <w:start w:val="1"/>
      <w:numFmt w:val="lowerLetter"/>
      <w:lvlText w:val="%8."/>
      <w:lvlJc w:val="left"/>
      <w:pPr>
        <w:ind w:left="5760" w:hanging="360"/>
      </w:pPr>
    </w:lvl>
    <w:lvl w:ilvl="8" w:tplc="59C67412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4B58D5D"/>
    <w:multiLevelType w:val="hybridMultilevel"/>
    <w:tmpl w:val="BEBCDF54"/>
    <w:lvl w:ilvl="0" w:tplc="3A3A40B8">
      <w:start w:val="1"/>
      <w:numFmt w:val="decimal"/>
      <w:lvlText w:val="%1."/>
      <w:lvlJc w:val="left"/>
      <w:pPr>
        <w:ind w:left="720" w:hanging="360"/>
      </w:pPr>
    </w:lvl>
    <w:lvl w:ilvl="1" w:tplc="5B2624D2">
      <w:start w:val="1"/>
      <w:numFmt w:val="lowerLetter"/>
      <w:lvlText w:val="%2."/>
      <w:lvlJc w:val="left"/>
      <w:pPr>
        <w:ind w:left="1440" w:hanging="360"/>
      </w:pPr>
    </w:lvl>
    <w:lvl w:ilvl="2" w:tplc="FE64057A">
      <w:start w:val="1"/>
      <w:numFmt w:val="lowerRoman"/>
      <w:lvlText w:val="%3."/>
      <w:lvlJc w:val="right"/>
      <w:pPr>
        <w:ind w:left="2160" w:hanging="180"/>
      </w:pPr>
    </w:lvl>
    <w:lvl w:ilvl="3" w:tplc="82E2B4B0">
      <w:start w:val="1"/>
      <w:numFmt w:val="decimal"/>
      <w:lvlText w:val="%4."/>
      <w:lvlJc w:val="left"/>
      <w:pPr>
        <w:ind w:left="2880" w:hanging="360"/>
      </w:pPr>
    </w:lvl>
    <w:lvl w:ilvl="4" w:tplc="7AA0E824">
      <w:start w:val="1"/>
      <w:numFmt w:val="lowerLetter"/>
      <w:lvlText w:val="%5."/>
      <w:lvlJc w:val="left"/>
      <w:pPr>
        <w:ind w:left="3600" w:hanging="360"/>
      </w:pPr>
    </w:lvl>
    <w:lvl w:ilvl="5" w:tplc="32D6821C">
      <w:start w:val="1"/>
      <w:numFmt w:val="lowerRoman"/>
      <w:lvlText w:val="%6."/>
      <w:lvlJc w:val="right"/>
      <w:pPr>
        <w:ind w:left="4320" w:hanging="180"/>
      </w:pPr>
    </w:lvl>
    <w:lvl w:ilvl="6" w:tplc="D228F2BA">
      <w:start w:val="1"/>
      <w:numFmt w:val="decimal"/>
      <w:lvlText w:val="%7."/>
      <w:lvlJc w:val="left"/>
      <w:pPr>
        <w:ind w:left="5040" w:hanging="360"/>
      </w:pPr>
    </w:lvl>
    <w:lvl w:ilvl="7" w:tplc="72D01704">
      <w:start w:val="1"/>
      <w:numFmt w:val="lowerLetter"/>
      <w:lvlText w:val="%8."/>
      <w:lvlJc w:val="left"/>
      <w:pPr>
        <w:ind w:left="5760" w:hanging="360"/>
      </w:pPr>
    </w:lvl>
    <w:lvl w:ilvl="8" w:tplc="7CEE159A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6E2C410"/>
    <w:multiLevelType w:val="hybridMultilevel"/>
    <w:tmpl w:val="FFFFFFFF"/>
    <w:lvl w:ilvl="0" w:tplc="8C6C9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97C80C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76E7B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54C7F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3DC6F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A22A4C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C20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FE8E27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1C0D9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0D1276"/>
    <w:multiLevelType w:val="hybridMultilevel"/>
    <w:tmpl w:val="FFFFFFFF"/>
    <w:lvl w:ilvl="0" w:tplc="3D6233E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A06A1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99407D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7896A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E6ED5E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D479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E30B05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A6C45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354D8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8110BA"/>
    <w:multiLevelType w:val="hybridMultilevel"/>
    <w:tmpl w:val="04C673BA"/>
    <w:lvl w:ilvl="0" w:tplc="0B0AB974">
      <w:start w:val="1"/>
      <w:numFmt w:val="decimal"/>
      <w:lvlText w:val="%1."/>
      <w:lvlJc w:val="left"/>
      <w:pPr>
        <w:ind w:left="720" w:hanging="360"/>
      </w:pPr>
    </w:lvl>
    <w:lvl w:ilvl="1" w:tplc="3BA81F10">
      <w:start w:val="1"/>
      <w:numFmt w:val="lowerLetter"/>
      <w:lvlText w:val="%2."/>
      <w:lvlJc w:val="left"/>
      <w:pPr>
        <w:ind w:left="1440" w:hanging="360"/>
      </w:pPr>
    </w:lvl>
    <w:lvl w:ilvl="2" w:tplc="233AB71E">
      <w:start w:val="1"/>
      <w:numFmt w:val="lowerRoman"/>
      <w:lvlText w:val="%3."/>
      <w:lvlJc w:val="right"/>
      <w:pPr>
        <w:ind w:left="2160" w:hanging="180"/>
      </w:pPr>
    </w:lvl>
    <w:lvl w:ilvl="3" w:tplc="8BF25E00">
      <w:start w:val="1"/>
      <w:numFmt w:val="decimal"/>
      <w:lvlText w:val="%4."/>
      <w:lvlJc w:val="left"/>
      <w:pPr>
        <w:ind w:left="2880" w:hanging="360"/>
      </w:pPr>
    </w:lvl>
    <w:lvl w:ilvl="4" w:tplc="B0A8A912">
      <w:start w:val="1"/>
      <w:numFmt w:val="lowerLetter"/>
      <w:lvlText w:val="%5."/>
      <w:lvlJc w:val="left"/>
      <w:pPr>
        <w:ind w:left="3600" w:hanging="360"/>
      </w:pPr>
    </w:lvl>
    <w:lvl w:ilvl="5" w:tplc="98FEE57E">
      <w:start w:val="1"/>
      <w:numFmt w:val="lowerRoman"/>
      <w:lvlText w:val="%6."/>
      <w:lvlJc w:val="right"/>
      <w:pPr>
        <w:ind w:left="4320" w:hanging="180"/>
      </w:pPr>
    </w:lvl>
    <w:lvl w:ilvl="6" w:tplc="C12EB408">
      <w:start w:val="1"/>
      <w:numFmt w:val="decimal"/>
      <w:lvlText w:val="%7."/>
      <w:lvlJc w:val="left"/>
      <w:pPr>
        <w:ind w:left="5040" w:hanging="360"/>
      </w:pPr>
    </w:lvl>
    <w:lvl w:ilvl="7" w:tplc="3D8A340A">
      <w:start w:val="1"/>
      <w:numFmt w:val="lowerLetter"/>
      <w:lvlText w:val="%8."/>
      <w:lvlJc w:val="left"/>
      <w:pPr>
        <w:ind w:left="5760" w:hanging="360"/>
      </w:pPr>
    </w:lvl>
    <w:lvl w:ilvl="8" w:tplc="DD1C2A5C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B1F7635"/>
    <w:multiLevelType w:val="hybridMultilevel"/>
    <w:tmpl w:val="FFFFFFFF"/>
    <w:lvl w:ilvl="0" w:tplc="5EAA39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BECD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B6893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C22BB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180D38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37AA5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848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18868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D5EBEA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4B7AE"/>
    <w:multiLevelType w:val="hybridMultilevel"/>
    <w:tmpl w:val="FFFFFFFF"/>
    <w:lvl w:ilvl="0" w:tplc="EE48CB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1DC29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594E36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A1C8F9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78CA45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3F6B55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CD88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768AA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C243C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17BAC9"/>
    <w:multiLevelType w:val="hybridMultilevel"/>
    <w:tmpl w:val="FFFFFFFF"/>
    <w:lvl w:ilvl="0" w:tplc="24E861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60CE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7C8B8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4C87DB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8260B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AB8DC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A0485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FABF3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686E74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DFF45C"/>
    <w:multiLevelType w:val="hybridMultilevel"/>
    <w:tmpl w:val="FFFFFFFF"/>
    <w:lvl w:ilvl="0" w:tplc="99F033C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0C15E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8C9A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0E4E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7C28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7AED3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9EE20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12A83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F1E0B3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D3290E"/>
    <w:multiLevelType w:val="hybridMultilevel"/>
    <w:tmpl w:val="FFFFFFFF"/>
    <w:lvl w:ilvl="0" w:tplc="468A9E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52EEE7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8306B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C9ACB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B2734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024EF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6F06F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276DC3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7C45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093AEB9"/>
    <w:multiLevelType w:val="hybridMultilevel"/>
    <w:tmpl w:val="617EAAD0"/>
    <w:lvl w:ilvl="0" w:tplc="69346734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8D7A28B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E37ED70E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BB6239A6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75C0A32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A2AAD24A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B562652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A4BAF396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586A6A38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46EF73F"/>
    <w:multiLevelType w:val="hybridMultilevel"/>
    <w:tmpl w:val="89B0AD22"/>
    <w:lvl w:ilvl="0" w:tplc="962A419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A6AD5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FA6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48CE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E02316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094F0F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A58D2F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3405C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DEAD6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0506A8"/>
    <w:multiLevelType w:val="hybridMultilevel"/>
    <w:tmpl w:val="C8D88750"/>
    <w:lvl w:ilvl="0" w:tplc="747072E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64664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CD654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E08C4C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0AC86E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80C8F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9C8B4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E8F5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4D6D7C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A32B33"/>
    <w:multiLevelType w:val="hybridMultilevel"/>
    <w:tmpl w:val="FFFFFFFF"/>
    <w:lvl w:ilvl="0" w:tplc="0D469B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0CBB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9F019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56E33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87653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E0EADD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FC13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A3411E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2D6B3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82FA059"/>
    <w:multiLevelType w:val="hybridMultilevel"/>
    <w:tmpl w:val="FFFFFFFF"/>
    <w:lvl w:ilvl="0" w:tplc="CFBE34C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36EAF3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7D44D5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CEED00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5B44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7A870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8F617D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952764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AB441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AA911C"/>
    <w:multiLevelType w:val="hybridMultilevel"/>
    <w:tmpl w:val="DD26B6AC"/>
    <w:lvl w:ilvl="0" w:tplc="7B0AD416">
      <w:start w:val="1"/>
      <w:numFmt w:val="bullet"/>
      <w:lvlText w:val="-"/>
      <w:lvlJc w:val="left"/>
      <w:pPr>
        <w:ind w:left="1440" w:hanging="360"/>
      </w:pPr>
      <w:rPr>
        <w:rFonts w:ascii="Aptos" w:hAnsi="Aptos" w:hint="default"/>
      </w:rPr>
    </w:lvl>
    <w:lvl w:ilvl="1" w:tplc="D07CA444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3774E28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E28520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86225EC0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59A8D59E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A776C7FE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E18689FE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70D88AE2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6B7C80"/>
    <w:multiLevelType w:val="hybridMultilevel"/>
    <w:tmpl w:val="FFFFFFFF"/>
    <w:lvl w:ilvl="0" w:tplc="1DC4535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4AAD9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7F2BCA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2080F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F0B24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50045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CE49B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E687B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1ED07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10100982">
    <w:abstractNumId w:val="19"/>
  </w:num>
  <w:num w:numId="2" w16cid:durableId="489106162">
    <w:abstractNumId w:val="13"/>
  </w:num>
  <w:num w:numId="3" w16cid:durableId="240455872">
    <w:abstractNumId w:val="25"/>
  </w:num>
  <w:num w:numId="4" w16cid:durableId="928927932">
    <w:abstractNumId w:val="16"/>
  </w:num>
  <w:num w:numId="5" w16cid:durableId="1819498571">
    <w:abstractNumId w:val="27"/>
  </w:num>
  <w:num w:numId="6" w16cid:durableId="1270356308">
    <w:abstractNumId w:val="26"/>
  </w:num>
  <w:num w:numId="7" w16cid:durableId="1000547202">
    <w:abstractNumId w:val="30"/>
  </w:num>
  <w:num w:numId="8" w16cid:durableId="189531894">
    <w:abstractNumId w:val="9"/>
  </w:num>
  <w:num w:numId="9" w16cid:durableId="1710571760">
    <w:abstractNumId w:val="7"/>
  </w:num>
  <w:num w:numId="10" w16cid:durableId="1140343111">
    <w:abstractNumId w:val="6"/>
  </w:num>
  <w:num w:numId="11" w16cid:durableId="917908148">
    <w:abstractNumId w:val="5"/>
  </w:num>
  <w:num w:numId="12" w16cid:durableId="1415979647">
    <w:abstractNumId w:val="4"/>
  </w:num>
  <w:num w:numId="13" w16cid:durableId="343828966">
    <w:abstractNumId w:val="8"/>
  </w:num>
  <w:num w:numId="14" w16cid:durableId="267397318">
    <w:abstractNumId w:val="3"/>
  </w:num>
  <w:num w:numId="15" w16cid:durableId="1796295246">
    <w:abstractNumId w:val="2"/>
  </w:num>
  <w:num w:numId="16" w16cid:durableId="1514032026">
    <w:abstractNumId w:val="1"/>
  </w:num>
  <w:num w:numId="17" w16cid:durableId="967664941">
    <w:abstractNumId w:val="0"/>
  </w:num>
  <w:num w:numId="18" w16cid:durableId="1298488496">
    <w:abstractNumId w:val="20"/>
  </w:num>
  <w:num w:numId="19" w16cid:durableId="1749230198">
    <w:abstractNumId w:val="12"/>
  </w:num>
  <w:num w:numId="20" w16cid:durableId="729575183">
    <w:abstractNumId w:val="21"/>
  </w:num>
  <w:num w:numId="21" w16cid:durableId="2077580763">
    <w:abstractNumId w:val="10"/>
  </w:num>
  <w:num w:numId="22" w16cid:durableId="650135479">
    <w:abstractNumId w:val="14"/>
  </w:num>
  <w:num w:numId="23" w16cid:durableId="818768261">
    <w:abstractNumId w:val="18"/>
  </w:num>
  <w:num w:numId="24" w16cid:durableId="2128816447">
    <w:abstractNumId w:val="31"/>
  </w:num>
  <w:num w:numId="25" w16cid:durableId="132142078">
    <w:abstractNumId w:val="17"/>
  </w:num>
  <w:num w:numId="26" w16cid:durableId="1008287877">
    <w:abstractNumId w:val="22"/>
  </w:num>
  <w:num w:numId="27" w16cid:durableId="139541226">
    <w:abstractNumId w:val="24"/>
  </w:num>
  <w:num w:numId="28" w16cid:durableId="1750732528">
    <w:abstractNumId w:val="28"/>
  </w:num>
  <w:num w:numId="29" w16cid:durableId="1592004965">
    <w:abstractNumId w:val="23"/>
  </w:num>
  <w:num w:numId="30" w16cid:durableId="174227359">
    <w:abstractNumId w:val="29"/>
  </w:num>
  <w:num w:numId="31" w16cid:durableId="645355132">
    <w:abstractNumId w:val="11"/>
  </w:num>
  <w:num w:numId="32" w16cid:durableId="768744012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330B"/>
    <w:rsid w:val="00000EA7"/>
    <w:rsid w:val="0001008B"/>
    <w:rsid w:val="0001032F"/>
    <w:rsid w:val="0002295B"/>
    <w:rsid w:val="00025D6C"/>
    <w:rsid w:val="00025FEB"/>
    <w:rsid w:val="000375FC"/>
    <w:rsid w:val="0005323C"/>
    <w:rsid w:val="0005516A"/>
    <w:rsid w:val="00066762"/>
    <w:rsid w:val="0007640B"/>
    <w:rsid w:val="00084110"/>
    <w:rsid w:val="000943BC"/>
    <w:rsid w:val="000A24C1"/>
    <w:rsid w:val="000A74E7"/>
    <w:rsid w:val="000B1CC9"/>
    <w:rsid w:val="000C032B"/>
    <w:rsid w:val="000C4161"/>
    <w:rsid w:val="000D1E58"/>
    <w:rsid w:val="000E571F"/>
    <w:rsid w:val="00102857"/>
    <w:rsid w:val="00103881"/>
    <w:rsid w:val="00112D36"/>
    <w:rsid w:val="0012155A"/>
    <w:rsid w:val="0012631A"/>
    <w:rsid w:val="001275D8"/>
    <w:rsid w:val="0013357C"/>
    <w:rsid w:val="00137F6F"/>
    <w:rsid w:val="00140996"/>
    <w:rsid w:val="00145638"/>
    <w:rsid w:val="00153757"/>
    <w:rsid w:val="0016103D"/>
    <w:rsid w:val="0016E601"/>
    <w:rsid w:val="00176B17"/>
    <w:rsid w:val="0018743B"/>
    <w:rsid w:val="001A0BCB"/>
    <w:rsid w:val="001A10ED"/>
    <w:rsid w:val="001A39EE"/>
    <w:rsid w:val="001B6060"/>
    <w:rsid w:val="001B66C4"/>
    <w:rsid w:val="001C2855"/>
    <w:rsid w:val="001D2844"/>
    <w:rsid w:val="001D3D8A"/>
    <w:rsid w:val="001F28D9"/>
    <w:rsid w:val="0020167E"/>
    <w:rsid w:val="00221C6C"/>
    <w:rsid w:val="00227B02"/>
    <w:rsid w:val="002311AD"/>
    <w:rsid w:val="00242274"/>
    <w:rsid w:val="002507C3"/>
    <w:rsid w:val="00260CE3"/>
    <w:rsid w:val="00275B66"/>
    <w:rsid w:val="002870F4"/>
    <w:rsid w:val="002C7910"/>
    <w:rsid w:val="002D6964"/>
    <w:rsid w:val="002E28B2"/>
    <w:rsid w:val="002E55F1"/>
    <w:rsid w:val="002E73AC"/>
    <w:rsid w:val="00301E80"/>
    <w:rsid w:val="00333D1D"/>
    <w:rsid w:val="0034239C"/>
    <w:rsid w:val="00343204"/>
    <w:rsid w:val="00356D04"/>
    <w:rsid w:val="0036055C"/>
    <w:rsid w:val="00360FFB"/>
    <w:rsid w:val="003679F1"/>
    <w:rsid w:val="00371D5D"/>
    <w:rsid w:val="00373DCA"/>
    <w:rsid w:val="00390A70"/>
    <w:rsid w:val="003A26E5"/>
    <w:rsid w:val="003A7685"/>
    <w:rsid w:val="003B5A35"/>
    <w:rsid w:val="003B7B84"/>
    <w:rsid w:val="003C5093"/>
    <w:rsid w:val="003D0F49"/>
    <w:rsid w:val="003F14A8"/>
    <w:rsid w:val="00400396"/>
    <w:rsid w:val="0040646D"/>
    <w:rsid w:val="00407794"/>
    <w:rsid w:val="00407F50"/>
    <w:rsid w:val="00411224"/>
    <w:rsid w:val="00412278"/>
    <w:rsid w:val="00423A2A"/>
    <w:rsid w:val="004246EA"/>
    <w:rsid w:val="0044409A"/>
    <w:rsid w:val="004567F8"/>
    <w:rsid w:val="00464B0A"/>
    <w:rsid w:val="0046535B"/>
    <w:rsid w:val="00481A88"/>
    <w:rsid w:val="0048290F"/>
    <w:rsid w:val="00484D05"/>
    <w:rsid w:val="00484F7D"/>
    <w:rsid w:val="00486522"/>
    <w:rsid w:val="004B7802"/>
    <w:rsid w:val="004C097D"/>
    <w:rsid w:val="004C6E0C"/>
    <w:rsid w:val="004F5308"/>
    <w:rsid w:val="0050462B"/>
    <w:rsid w:val="005149E9"/>
    <w:rsid w:val="005271AC"/>
    <w:rsid w:val="0053197E"/>
    <w:rsid w:val="005442C6"/>
    <w:rsid w:val="00556425"/>
    <w:rsid w:val="0056330B"/>
    <w:rsid w:val="00577047"/>
    <w:rsid w:val="0058567F"/>
    <w:rsid w:val="0058581F"/>
    <w:rsid w:val="00594224"/>
    <w:rsid w:val="00594D30"/>
    <w:rsid w:val="005A0965"/>
    <w:rsid w:val="005A178C"/>
    <w:rsid w:val="005A24C9"/>
    <w:rsid w:val="005A7679"/>
    <w:rsid w:val="005B1280"/>
    <w:rsid w:val="005B325C"/>
    <w:rsid w:val="005B4825"/>
    <w:rsid w:val="005C4199"/>
    <w:rsid w:val="005F028C"/>
    <w:rsid w:val="005F1042"/>
    <w:rsid w:val="0060542C"/>
    <w:rsid w:val="006148EC"/>
    <w:rsid w:val="00616F89"/>
    <w:rsid w:val="00635516"/>
    <w:rsid w:val="00636916"/>
    <w:rsid w:val="00642627"/>
    <w:rsid w:val="006514CE"/>
    <w:rsid w:val="00664D4D"/>
    <w:rsid w:val="00673DE7"/>
    <w:rsid w:val="00682F6E"/>
    <w:rsid w:val="006971A0"/>
    <w:rsid w:val="00697F9E"/>
    <w:rsid w:val="006B4E00"/>
    <w:rsid w:val="006C2D57"/>
    <w:rsid w:val="006C40A5"/>
    <w:rsid w:val="006C4424"/>
    <w:rsid w:val="006D2A7D"/>
    <w:rsid w:val="006E482B"/>
    <w:rsid w:val="006F19C5"/>
    <w:rsid w:val="006F3E13"/>
    <w:rsid w:val="006F51F4"/>
    <w:rsid w:val="00705B64"/>
    <w:rsid w:val="00706619"/>
    <w:rsid w:val="00707104"/>
    <w:rsid w:val="007242F0"/>
    <w:rsid w:val="00724485"/>
    <w:rsid w:val="00727863"/>
    <w:rsid w:val="00730C0F"/>
    <w:rsid w:val="00735D7B"/>
    <w:rsid w:val="00741127"/>
    <w:rsid w:val="007549C5"/>
    <w:rsid w:val="00760408"/>
    <w:rsid w:val="00764CA1"/>
    <w:rsid w:val="0077125C"/>
    <w:rsid w:val="0078310D"/>
    <w:rsid w:val="007852D5"/>
    <w:rsid w:val="00793458"/>
    <w:rsid w:val="00794E32"/>
    <w:rsid w:val="007957E6"/>
    <w:rsid w:val="007B64BC"/>
    <w:rsid w:val="007C263D"/>
    <w:rsid w:val="007C38EB"/>
    <w:rsid w:val="007C4BB1"/>
    <w:rsid w:val="007E72D8"/>
    <w:rsid w:val="007E7814"/>
    <w:rsid w:val="007F00F9"/>
    <w:rsid w:val="007F13D1"/>
    <w:rsid w:val="007F5204"/>
    <w:rsid w:val="008007D9"/>
    <w:rsid w:val="00801369"/>
    <w:rsid w:val="00802A54"/>
    <w:rsid w:val="00806A50"/>
    <w:rsid w:val="0080792D"/>
    <w:rsid w:val="00814C82"/>
    <w:rsid w:val="00817F1C"/>
    <w:rsid w:val="00822772"/>
    <w:rsid w:val="00825629"/>
    <w:rsid w:val="00825A5F"/>
    <w:rsid w:val="00826955"/>
    <w:rsid w:val="00841867"/>
    <w:rsid w:val="008426A8"/>
    <w:rsid w:val="00853FE7"/>
    <w:rsid w:val="008549C9"/>
    <w:rsid w:val="00857CDA"/>
    <w:rsid w:val="008735CD"/>
    <w:rsid w:val="00880BF5"/>
    <w:rsid w:val="008824F1"/>
    <w:rsid w:val="00891AB7"/>
    <w:rsid w:val="008B161D"/>
    <w:rsid w:val="008C248C"/>
    <w:rsid w:val="008D6786"/>
    <w:rsid w:val="008E1D43"/>
    <w:rsid w:val="008E362D"/>
    <w:rsid w:val="008E401F"/>
    <w:rsid w:val="008F07EC"/>
    <w:rsid w:val="008F3583"/>
    <w:rsid w:val="00900082"/>
    <w:rsid w:val="009032AE"/>
    <w:rsid w:val="00903EB0"/>
    <w:rsid w:val="00917AB6"/>
    <w:rsid w:val="00920334"/>
    <w:rsid w:val="00920F0D"/>
    <w:rsid w:val="00923A0C"/>
    <w:rsid w:val="00932216"/>
    <w:rsid w:val="009500B7"/>
    <w:rsid w:val="00952F80"/>
    <w:rsid w:val="00954B92"/>
    <w:rsid w:val="00966136"/>
    <w:rsid w:val="00973A95"/>
    <w:rsid w:val="00980DE8"/>
    <w:rsid w:val="0098280A"/>
    <w:rsid w:val="00991BD8"/>
    <w:rsid w:val="00991D20"/>
    <w:rsid w:val="009A6FCF"/>
    <w:rsid w:val="009B449A"/>
    <w:rsid w:val="009D728F"/>
    <w:rsid w:val="009F2997"/>
    <w:rsid w:val="009F3248"/>
    <w:rsid w:val="00A003C8"/>
    <w:rsid w:val="00A05B2A"/>
    <w:rsid w:val="00A122A3"/>
    <w:rsid w:val="00A5038C"/>
    <w:rsid w:val="00A6715E"/>
    <w:rsid w:val="00A81674"/>
    <w:rsid w:val="00A87D55"/>
    <w:rsid w:val="00A90179"/>
    <w:rsid w:val="00A9698B"/>
    <w:rsid w:val="00AA24D1"/>
    <w:rsid w:val="00AB070E"/>
    <w:rsid w:val="00AB370E"/>
    <w:rsid w:val="00AB4A4F"/>
    <w:rsid w:val="00AC0DC2"/>
    <w:rsid w:val="00AC70BD"/>
    <w:rsid w:val="00AE0B6E"/>
    <w:rsid w:val="00AF499E"/>
    <w:rsid w:val="00AF5E27"/>
    <w:rsid w:val="00B063F3"/>
    <w:rsid w:val="00B0756C"/>
    <w:rsid w:val="00B10F30"/>
    <w:rsid w:val="00B26A7E"/>
    <w:rsid w:val="00B33A62"/>
    <w:rsid w:val="00B42105"/>
    <w:rsid w:val="00B4795D"/>
    <w:rsid w:val="00B53E2E"/>
    <w:rsid w:val="00B54EB3"/>
    <w:rsid w:val="00B57270"/>
    <w:rsid w:val="00B65C6F"/>
    <w:rsid w:val="00B67B97"/>
    <w:rsid w:val="00B71246"/>
    <w:rsid w:val="00B75D0B"/>
    <w:rsid w:val="00B83AD9"/>
    <w:rsid w:val="00B84AFF"/>
    <w:rsid w:val="00B92993"/>
    <w:rsid w:val="00BB6106"/>
    <w:rsid w:val="00BC054D"/>
    <w:rsid w:val="00BC778E"/>
    <w:rsid w:val="00BC7EBC"/>
    <w:rsid w:val="00BD2DAF"/>
    <w:rsid w:val="00BD7DF1"/>
    <w:rsid w:val="00BF1206"/>
    <w:rsid w:val="00BF12EF"/>
    <w:rsid w:val="00BF1812"/>
    <w:rsid w:val="00BF1E6A"/>
    <w:rsid w:val="00BF40BC"/>
    <w:rsid w:val="00C01C47"/>
    <w:rsid w:val="00C03669"/>
    <w:rsid w:val="00C1251F"/>
    <w:rsid w:val="00C1397D"/>
    <w:rsid w:val="00C21877"/>
    <w:rsid w:val="00C32EA4"/>
    <w:rsid w:val="00C3545B"/>
    <w:rsid w:val="00C4722A"/>
    <w:rsid w:val="00C51D0F"/>
    <w:rsid w:val="00C5230A"/>
    <w:rsid w:val="00C55DE3"/>
    <w:rsid w:val="00C578A5"/>
    <w:rsid w:val="00C66EAF"/>
    <w:rsid w:val="00C96236"/>
    <w:rsid w:val="00CA4D63"/>
    <w:rsid w:val="00CA6B28"/>
    <w:rsid w:val="00CB1810"/>
    <w:rsid w:val="00CC0AE8"/>
    <w:rsid w:val="00CC1224"/>
    <w:rsid w:val="00CC2276"/>
    <w:rsid w:val="00CC57B8"/>
    <w:rsid w:val="00CD284B"/>
    <w:rsid w:val="00CE42CC"/>
    <w:rsid w:val="00CE7E12"/>
    <w:rsid w:val="00D2338E"/>
    <w:rsid w:val="00D27828"/>
    <w:rsid w:val="00D40EC6"/>
    <w:rsid w:val="00D44827"/>
    <w:rsid w:val="00D479B8"/>
    <w:rsid w:val="00D6167E"/>
    <w:rsid w:val="00D6238C"/>
    <w:rsid w:val="00D84A5A"/>
    <w:rsid w:val="00DA2747"/>
    <w:rsid w:val="00DA7639"/>
    <w:rsid w:val="00DB0A9D"/>
    <w:rsid w:val="00DC59F3"/>
    <w:rsid w:val="00DD603E"/>
    <w:rsid w:val="00DE156A"/>
    <w:rsid w:val="00DF251E"/>
    <w:rsid w:val="00DF4CEA"/>
    <w:rsid w:val="00E02BFF"/>
    <w:rsid w:val="00E13E68"/>
    <w:rsid w:val="00E14747"/>
    <w:rsid w:val="00E15615"/>
    <w:rsid w:val="00E2568B"/>
    <w:rsid w:val="00E31CB1"/>
    <w:rsid w:val="00E3246B"/>
    <w:rsid w:val="00E32C0A"/>
    <w:rsid w:val="00E45B66"/>
    <w:rsid w:val="00E55FA6"/>
    <w:rsid w:val="00E6316B"/>
    <w:rsid w:val="00E651ED"/>
    <w:rsid w:val="00E74201"/>
    <w:rsid w:val="00E86B0C"/>
    <w:rsid w:val="00E90524"/>
    <w:rsid w:val="00E92292"/>
    <w:rsid w:val="00E94351"/>
    <w:rsid w:val="00EB7B42"/>
    <w:rsid w:val="00EC4E51"/>
    <w:rsid w:val="00EE47AB"/>
    <w:rsid w:val="00EE49B6"/>
    <w:rsid w:val="00EF3DEB"/>
    <w:rsid w:val="00EF7A93"/>
    <w:rsid w:val="00F07B1F"/>
    <w:rsid w:val="00F44334"/>
    <w:rsid w:val="00F55491"/>
    <w:rsid w:val="00F62B30"/>
    <w:rsid w:val="00F654EE"/>
    <w:rsid w:val="00F73668"/>
    <w:rsid w:val="00F73961"/>
    <w:rsid w:val="00F837D1"/>
    <w:rsid w:val="00FA5750"/>
    <w:rsid w:val="00FA6C74"/>
    <w:rsid w:val="00FA7CE3"/>
    <w:rsid w:val="00FA7E50"/>
    <w:rsid w:val="00FB63A5"/>
    <w:rsid w:val="00FC08A9"/>
    <w:rsid w:val="00FD0A96"/>
    <w:rsid w:val="00FF07FD"/>
    <w:rsid w:val="00FF753C"/>
    <w:rsid w:val="024E40AA"/>
    <w:rsid w:val="026FAF8C"/>
    <w:rsid w:val="040AEC9E"/>
    <w:rsid w:val="047D72E2"/>
    <w:rsid w:val="06920BF8"/>
    <w:rsid w:val="06A6A54F"/>
    <w:rsid w:val="084CD3E9"/>
    <w:rsid w:val="088E305F"/>
    <w:rsid w:val="09B243D8"/>
    <w:rsid w:val="09C9A350"/>
    <w:rsid w:val="0DAC9FA4"/>
    <w:rsid w:val="0DF10257"/>
    <w:rsid w:val="100C7B9F"/>
    <w:rsid w:val="1068561E"/>
    <w:rsid w:val="10BA52B7"/>
    <w:rsid w:val="140875AA"/>
    <w:rsid w:val="174599F3"/>
    <w:rsid w:val="19099DDE"/>
    <w:rsid w:val="1AE3819C"/>
    <w:rsid w:val="1B859C75"/>
    <w:rsid w:val="1D070507"/>
    <w:rsid w:val="1DC9B898"/>
    <w:rsid w:val="1E40208D"/>
    <w:rsid w:val="1E722F4D"/>
    <w:rsid w:val="1E85C8EB"/>
    <w:rsid w:val="2221D9FB"/>
    <w:rsid w:val="25440F31"/>
    <w:rsid w:val="25AEEBD7"/>
    <w:rsid w:val="29335257"/>
    <w:rsid w:val="2DCDDDB7"/>
    <w:rsid w:val="302D67E4"/>
    <w:rsid w:val="30469151"/>
    <w:rsid w:val="307FCA1D"/>
    <w:rsid w:val="32330BEE"/>
    <w:rsid w:val="32C93B0E"/>
    <w:rsid w:val="34AE1B44"/>
    <w:rsid w:val="35507847"/>
    <w:rsid w:val="375D6A2B"/>
    <w:rsid w:val="3ACB1092"/>
    <w:rsid w:val="3CC3D1DE"/>
    <w:rsid w:val="3E6C07BC"/>
    <w:rsid w:val="3FADEB38"/>
    <w:rsid w:val="3FE1B3A1"/>
    <w:rsid w:val="407FA970"/>
    <w:rsid w:val="41C88955"/>
    <w:rsid w:val="4704B4D9"/>
    <w:rsid w:val="474508DB"/>
    <w:rsid w:val="47545857"/>
    <w:rsid w:val="47B0B330"/>
    <w:rsid w:val="4E1CA6E2"/>
    <w:rsid w:val="4EFDC155"/>
    <w:rsid w:val="4F10901E"/>
    <w:rsid w:val="51CB5F2F"/>
    <w:rsid w:val="5595A10A"/>
    <w:rsid w:val="55A9FD3D"/>
    <w:rsid w:val="5689E14A"/>
    <w:rsid w:val="56D37392"/>
    <w:rsid w:val="597CFED2"/>
    <w:rsid w:val="59E380AC"/>
    <w:rsid w:val="5A10ECA1"/>
    <w:rsid w:val="5B0E7A0C"/>
    <w:rsid w:val="5BB590A6"/>
    <w:rsid w:val="5D7263B2"/>
    <w:rsid w:val="5DAAED39"/>
    <w:rsid w:val="60BFA3A2"/>
    <w:rsid w:val="60E6995A"/>
    <w:rsid w:val="61314CA4"/>
    <w:rsid w:val="621B4FBE"/>
    <w:rsid w:val="62914444"/>
    <w:rsid w:val="644C2F93"/>
    <w:rsid w:val="64A5F186"/>
    <w:rsid w:val="65C55AB6"/>
    <w:rsid w:val="66FD86D3"/>
    <w:rsid w:val="682DCB26"/>
    <w:rsid w:val="68F31FA4"/>
    <w:rsid w:val="6EA0C135"/>
    <w:rsid w:val="6FC3A97E"/>
    <w:rsid w:val="71F9A780"/>
    <w:rsid w:val="73B04355"/>
    <w:rsid w:val="73B17403"/>
    <w:rsid w:val="749C264C"/>
    <w:rsid w:val="74D97BBF"/>
    <w:rsid w:val="758AF617"/>
    <w:rsid w:val="766266BC"/>
    <w:rsid w:val="7A0A872D"/>
    <w:rsid w:val="7B93C6F6"/>
    <w:rsid w:val="7D775F77"/>
    <w:rsid w:val="7D883C8B"/>
    <w:rsid w:val="7FE30F1E"/>
    <w:rsid w:val="F6B3A0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EFD480"/>
  <w15:docId w15:val="{9E420755-47A5-483C-B2EA-10FE6BD28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uiPriority="4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5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64" w:lineRule="auto"/>
    </w:pPr>
    <w:rPr>
      <w:color w:val="0D0D0D" w:themeColor="text1" w:themeTint="F2"/>
      <w:sz w:val="22"/>
      <w:lang w:val="en-US" w:eastAsia="ja-JP"/>
    </w:rPr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color w:val="F38200" w:themeColor="accent1"/>
      <w:sz w:val="30"/>
      <w:szCs w:val="30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F38200" w:themeColor="accent1"/>
      <w:sz w:val="26"/>
      <w:szCs w:val="2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F38200" w:themeColor="accent1"/>
      <w:sz w:val="24"/>
      <w:szCs w:val="24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62626" w:themeColor="text1" w:themeTint="D9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794000" w:themeColor="accent1" w:themeShade="80"/>
        <w:left w:val="single" w:sz="2" w:space="10" w:color="794000" w:themeColor="accent1" w:themeShade="80"/>
        <w:bottom w:val="single" w:sz="2" w:space="10" w:color="794000" w:themeColor="accent1" w:themeShade="80"/>
        <w:right w:val="single" w:sz="2" w:space="10" w:color="794000" w:themeColor="accent1" w:themeShade="80"/>
      </w:pBdr>
      <w:ind w:left="1152" w:right="1152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28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283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280"/>
      <w:ind w:left="360"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283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283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line="240" w:lineRule="auto"/>
    </w:pPr>
    <w:rPr>
      <w:i/>
      <w:iCs/>
      <w:color w:val="071F28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after="0" w:line="240" w:lineRule="auto"/>
      <w:ind w:left="4252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pPr>
      <w:spacing w:line="240" w:lineRule="auto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after="0" w:line="240" w:lineRule="auto"/>
    </w:pPr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after="0" w:line="240" w:lineRule="auto"/>
    </w:pPr>
  </w:style>
  <w:style w:type="character" w:styleId="Emphasis">
    <w:name w:val="Emphasis"/>
    <w:basedOn w:val="DefaultParagraphFont"/>
    <w:uiPriority w:val="20"/>
    <w:semiHidden/>
    <w:unhideWhenUsed/>
    <w:qFormat/>
    <w:rPr>
      <w:i/>
      <w:iCs/>
      <w:sz w:val="22"/>
    </w:rPr>
  </w:style>
  <w:style w:type="character" w:styleId="EndnoteReference">
    <w:name w:val="end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pPr>
      <w:spacing w:after="0" w:line="240" w:lineRule="auto"/>
    </w:pPr>
    <w:rPr>
      <w:rFonts w:asciiTheme="majorHAnsi" w:eastAsiaTheme="majorEastAsia" w:hAnsiTheme="majorHAnsi" w:cstheme="majorBidi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A479B" w:themeColor="followedHyperlink"/>
      <w:sz w:val="22"/>
      <w:u w:val="single"/>
    </w:rPr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  <w:jc w:val="right"/>
    </w:pPr>
    <w:rPr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styleId="FootnoteReference">
    <w:name w:val="footnote reference"/>
    <w:basedOn w:val="DefaultParagraphFont"/>
    <w:uiPriority w:val="99"/>
    <w:semiHidden/>
    <w:unhideWhenUsed/>
    <w:rPr>
      <w:sz w:val="22"/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513"/>
        <w:tab w:val="right" w:pos="9026"/>
      </w:tabs>
      <w:spacing w:after="0" w:line="240" w:lineRule="auto"/>
    </w:pPr>
  </w:style>
  <w:style w:type="character" w:styleId="HTMLAcronym">
    <w:name w:val="HTML Acronym"/>
    <w:basedOn w:val="DefaultParagraphFont"/>
    <w:uiPriority w:val="99"/>
    <w:semiHidden/>
    <w:unhideWhenUsed/>
    <w:rPr>
      <w:sz w:val="22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after="0" w:line="240" w:lineRule="auto"/>
    </w:pPr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  <w:sz w:val="22"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  <w:sz w:val="22"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after="0" w:line="240" w:lineRule="auto"/>
    </w:pPr>
    <w:rPr>
      <w:rFonts w:ascii="Consolas" w:hAnsi="Consolas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  <w:sz w:val="22"/>
    </w:rPr>
  </w:style>
  <w:style w:type="character" w:styleId="Hyperlink">
    <w:name w:val="Hyperlink"/>
    <w:basedOn w:val="DefaultParagraphFont"/>
    <w:uiPriority w:val="99"/>
    <w:semiHidden/>
    <w:unhideWhenUsed/>
    <w:rPr>
      <w:color w:val="186B8A" w:themeColor="text2" w:themeTint="BF"/>
      <w:sz w:val="22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after="0" w:line="240" w:lineRule="auto"/>
      <w:ind w:left="200" w:hanging="20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after="0" w:line="240" w:lineRule="auto"/>
      <w:ind w:left="400" w:hanging="20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after="0" w:line="240" w:lineRule="auto"/>
      <w:ind w:left="600" w:hanging="20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after="0" w:line="240" w:lineRule="auto"/>
      <w:ind w:left="800" w:hanging="20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after="0" w:line="240" w:lineRule="auto"/>
      <w:ind w:left="1000" w:hanging="20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after="0" w:line="240" w:lineRule="auto"/>
      <w:ind w:left="1200" w:hanging="20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after="0" w:line="240" w:lineRule="auto"/>
      <w:ind w:left="1400" w:hanging="20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after="0" w:line="240" w:lineRule="auto"/>
      <w:ind w:left="1600" w:hanging="20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after="0" w:line="240" w:lineRule="auto"/>
      <w:ind w:left="1800" w:hanging="20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  <w:rPr>
      <w:sz w:val="22"/>
    </w:rPr>
  </w:style>
  <w:style w:type="paragraph" w:styleId="List">
    <w:name w:val="List"/>
    <w:basedOn w:val="Normal"/>
    <w:uiPriority w:val="99"/>
    <w:semiHidden/>
    <w:unhideWhenUsed/>
    <w:pPr>
      <w:ind w:left="283" w:hanging="283"/>
      <w:contextualSpacing/>
    </w:pPr>
  </w:style>
  <w:style w:type="paragraph" w:styleId="List2">
    <w:name w:val="List 2"/>
    <w:basedOn w:val="Normal"/>
    <w:uiPriority w:val="99"/>
    <w:semiHidden/>
    <w:unhideWhenUsed/>
    <w:pPr>
      <w:ind w:left="566" w:hanging="283"/>
      <w:contextualSpacing/>
    </w:pPr>
  </w:style>
  <w:style w:type="paragraph" w:styleId="List3">
    <w:name w:val="List 3"/>
    <w:basedOn w:val="Normal"/>
    <w:uiPriority w:val="99"/>
    <w:semiHidden/>
    <w:unhideWhenUsed/>
    <w:pPr>
      <w:ind w:left="849" w:hanging="283"/>
      <w:contextualSpacing/>
    </w:pPr>
  </w:style>
  <w:style w:type="paragraph" w:styleId="List4">
    <w:name w:val="List 4"/>
    <w:basedOn w:val="Normal"/>
    <w:uiPriority w:val="99"/>
    <w:semiHidden/>
    <w:unhideWhenUsed/>
    <w:pPr>
      <w:ind w:left="1132" w:hanging="283"/>
      <w:contextualSpacing/>
    </w:pPr>
  </w:style>
  <w:style w:type="paragraph" w:styleId="List5">
    <w:name w:val="List 5"/>
    <w:basedOn w:val="Normal"/>
    <w:uiPriority w:val="99"/>
    <w:semiHidden/>
    <w:unhideWhenUsed/>
    <w:pPr>
      <w:ind w:left="1415" w:hanging="283"/>
      <w:contextualSpacing/>
    </w:pPr>
  </w:style>
  <w:style w:type="paragraph" w:styleId="ListBullet">
    <w:name w:val="List Bullet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10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11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12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283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566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849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132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415"/>
      <w:contextualSpacing/>
    </w:pPr>
  </w:style>
  <w:style w:type="paragraph" w:styleId="ListNumber">
    <w:name w:val="List Number"/>
    <w:basedOn w:val="Normal"/>
    <w:uiPriority w:val="4"/>
    <w:unhideWhenUsed/>
    <w:qFormat/>
    <w:pPr>
      <w:numPr>
        <w:numId w:val="13"/>
      </w:numPr>
    </w:pPr>
  </w:style>
  <w:style w:type="paragraph" w:styleId="ListNumber2">
    <w:name w:val="List Number 2"/>
    <w:basedOn w:val="Normal"/>
    <w:uiPriority w:val="99"/>
    <w:semiHidden/>
    <w:unhideWhenUsed/>
    <w:pPr>
      <w:numPr>
        <w:numId w:val="14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15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16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7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264" w:lineRule="auto"/>
    </w:pPr>
    <w:rPr>
      <w:rFonts w:ascii="Consolas" w:hAnsi="Consolas"/>
      <w:color w:val="0D0D0D" w:themeColor="text1" w:themeTint="F2"/>
      <w:sz w:val="22"/>
      <w:lang w:val="en-US" w:eastAsia="ja-JP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after="0" w:line="240" w:lineRule="auto"/>
    </w:pPr>
  </w:style>
  <w:style w:type="character" w:styleId="PageNumber">
    <w:name w:val="page number"/>
    <w:basedOn w:val="DefaultParagraphFont"/>
    <w:uiPriority w:val="99"/>
    <w:semiHidden/>
    <w:unhideWhenUsed/>
    <w:rPr>
      <w:sz w:val="22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after="0" w:line="240" w:lineRule="auto"/>
    </w:pPr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spacing w:after="0" w:line="240" w:lineRule="auto"/>
      <w:ind w:left="4252"/>
    </w:p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sz w:val="22"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pPr>
      <w:spacing w:after="160"/>
    </w:pPr>
    <w:rPr>
      <w:color w:val="595959" w:themeColor="text1" w:themeTint="A6"/>
      <w:spacing w:val="15"/>
      <w:szCs w:val="22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next w:val="Normal"/>
    <w:link w:val="TitleChar"/>
    <w:uiPriority w:val="5"/>
    <w:qFormat/>
    <w:pPr>
      <w:spacing w:after="400"/>
      <w:contextualSpacing/>
    </w:pPr>
    <w:rPr>
      <w:rFonts w:asciiTheme="majorHAnsi" w:eastAsiaTheme="majorEastAsia" w:hAnsiTheme="majorHAnsi" w:cstheme="majorBidi"/>
      <w:color w:val="F38200" w:themeColor="accent1"/>
      <w:kern w:val="28"/>
      <w:sz w:val="56"/>
      <w:szCs w:val="56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B66100" w:themeColor="accent1" w:themeShade="BF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38200" w:themeColor="accent1"/>
          <w:left w:val="nil"/>
          <w:bottom w:val="single" w:sz="8" w:space="0" w:color="F38200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6E7B33" w:themeColor="accent2" w:themeShade="BF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4A545" w:themeColor="accent2"/>
          <w:left w:val="nil"/>
          <w:bottom w:val="single" w:sz="8" w:space="0" w:color="94A54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99A306" w:themeColor="accent3" w:themeShade="BF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DDA09" w:themeColor="accent3"/>
          <w:left w:val="nil"/>
          <w:bottom w:val="single" w:sz="8" w:space="0" w:color="CDDA0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008CBF" w:themeColor="accent4" w:themeShade="BF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BCFF" w:themeColor="accent4"/>
          <w:left w:val="nil"/>
          <w:bottom w:val="single" w:sz="8" w:space="0" w:color="00BCFF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B00068" w:themeColor="accent5" w:themeShade="BF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C008C" w:themeColor="accent5"/>
          <w:left w:val="nil"/>
          <w:bottom w:val="single" w:sz="8" w:space="0" w:color="EC008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673573" w:themeColor="accent6" w:themeShade="BF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A479B" w:themeColor="accent6"/>
          <w:left w:val="nil"/>
          <w:bottom w:val="single" w:sz="8" w:space="0" w:color="8A479B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1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</w:tcPr>
    </w:tblStylePr>
    <w:tblStylePr w:type="band1Vert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  <w:shd w:val="clear" w:color="auto" w:fill="FFE0BD" w:themeFill="accent1" w:themeFillTint="3F"/>
      </w:tcPr>
    </w:tblStylePr>
    <w:tblStylePr w:type="band2Horz">
      <w:tblPr/>
      <w:tcPr>
        <w:tcBorders>
          <w:top w:val="single" w:sz="8" w:space="0" w:color="F38200" w:themeColor="accent1"/>
          <w:left w:val="single" w:sz="8" w:space="0" w:color="F38200" w:themeColor="accent1"/>
          <w:bottom w:val="single" w:sz="8" w:space="0" w:color="F38200" w:themeColor="accent1"/>
          <w:right w:val="single" w:sz="8" w:space="0" w:color="F38200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1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</w:tcPr>
    </w:tblStylePr>
    <w:tblStylePr w:type="band1Vert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  <w:shd w:val="clear" w:color="auto" w:fill="E5EBCE" w:themeFill="accent2" w:themeFillTint="3F"/>
      </w:tcPr>
    </w:tblStylePr>
    <w:tblStylePr w:type="band2Horz">
      <w:tblPr/>
      <w:tcPr>
        <w:tcBorders>
          <w:top w:val="single" w:sz="8" w:space="0" w:color="94A545" w:themeColor="accent2"/>
          <w:left w:val="single" w:sz="8" w:space="0" w:color="94A545" w:themeColor="accent2"/>
          <w:bottom w:val="single" w:sz="8" w:space="0" w:color="94A545" w:themeColor="accent2"/>
          <w:right w:val="single" w:sz="8" w:space="0" w:color="94A545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1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</w:tcPr>
    </w:tblStylePr>
    <w:tblStylePr w:type="band1Vert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  <w:shd w:val="clear" w:color="auto" w:fill="F8FCBB" w:themeFill="accent3" w:themeFillTint="3F"/>
      </w:tcPr>
    </w:tblStylePr>
    <w:tblStylePr w:type="band2Horz">
      <w:tblPr/>
      <w:tcPr>
        <w:tcBorders>
          <w:top w:val="single" w:sz="8" w:space="0" w:color="CDDA09" w:themeColor="accent3"/>
          <w:left w:val="single" w:sz="8" w:space="0" w:color="CDDA09" w:themeColor="accent3"/>
          <w:bottom w:val="single" w:sz="8" w:space="0" w:color="CDDA09" w:themeColor="accent3"/>
          <w:right w:val="single" w:sz="8" w:space="0" w:color="CDDA09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1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</w:tcPr>
    </w:tblStylePr>
    <w:tblStylePr w:type="band1Vert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  <w:shd w:val="clear" w:color="auto" w:fill="C0EEFF" w:themeFill="accent4" w:themeFillTint="3F"/>
      </w:tcPr>
    </w:tblStylePr>
    <w:tblStylePr w:type="band2Horz">
      <w:tblPr/>
      <w:tcPr>
        <w:tcBorders>
          <w:top w:val="single" w:sz="8" w:space="0" w:color="00BCFF" w:themeColor="accent4"/>
          <w:left w:val="single" w:sz="8" w:space="0" w:color="00BCFF" w:themeColor="accent4"/>
          <w:bottom w:val="single" w:sz="8" w:space="0" w:color="00BCFF" w:themeColor="accent4"/>
          <w:right w:val="single" w:sz="8" w:space="0" w:color="00BCFF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1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</w:tcPr>
    </w:tblStylePr>
    <w:tblStylePr w:type="band1Vert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  <w:shd w:val="clear" w:color="auto" w:fill="FFBBE3" w:themeFill="accent5" w:themeFillTint="3F"/>
      </w:tcPr>
    </w:tblStylePr>
    <w:tblStylePr w:type="band2Horz">
      <w:tblPr/>
      <w:tcPr>
        <w:tcBorders>
          <w:top w:val="single" w:sz="8" w:space="0" w:color="EC008C" w:themeColor="accent5"/>
          <w:left w:val="single" w:sz="8" w:space="0" w:color="EC008C" w:themeColor="accent5"/>
          <w:bottom w:val="single" w:sz="8" w:space="0" w:color="EC008C" w:themeColor="accent5"/>
          <w:right w:val="single" w:sz="8" w:space="0" w:color="EC008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1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</w:tcPr>
    </w:tblStylePr>
    <w:tblStylePr w:type="band1Vert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  <w:shd w:val="clear" w:color="auto" w:fill="E3CEE9" w:themeFill="accent6" w:themeFillTint="3F"/>
      </w:tcPr>
    </w:tblStylePr>
    <w:tblStylePr w:type="band2Horz">
      <w:tblPr/>
      <w:tcPr>
        <w:tcBorders>
          <w:top w:val="single" w:sz="8" w:space="0" w:color="8A479B" w:themeColor="accent6"/>
          <w:left w:val="single" w:sz="8" w:space="0" w:color="8A479B" w:themeColor="accent6"/>
          <w:bottom w:val="single" w:sz="8" w:space="0" w:color="8A479B" w:themeColor="accent6"/>
          <w:right w:val="single" w:sz="8" w:space="0" w:color="8A479B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137" w:themeColor="accent1" w:themeTint="BF"/>
          <w:left w:val="single" w:sz="8" w:space="0" w:color="FFA137" w:themeColor="accent1" w:themeTint="BF"/>
          <w:bottom w:val="single" w:sz="8" w:space="0" w:color="FFA137" w:themeColor="accent1" w:themeTint="BF"/>
          <w:right w:val="single" w:sz="8" w:space="0" w:color="FFA137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BD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C26D" w:themeColor="accent2" w:themeTint="BF"/>
          <w:left w:val="single" w:sz="8" w:space="0" w:color="B2C26D" w:themeColor="accent2" w:themeTint="BF"/>
          <w:bottom w:val="single" w:sz="8" w:space="0" w:color="B2C26D" w:themeColor="accent2" w:themeTint="BF"/>
          <w:right w:val="single" w:sz="8" w:space="0" w:color="B2C26D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BCE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AF633" w:themeColor="accent3" w:themeTint="BF"/>
          <w:left w:val="single" w:sz="8" w:space="0" w:color="EAF633" w:themeColor="accent3" w:themeTint="BF"/>
          <w:bottom w:val="single" w:sz="8" w:space="0" w:color="EAF633" w:themeColor="accent3" w:themeTint="BF"/>
          <w:right w:val="single" w:sz="8" w:space="0" w:color="EAF633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CBB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CCFF" w:themeColor="accent4" w:themeTint="BF"/>
          <w:left w:val="single" w:sz="8" w:space="0" w:color="40CCFF" w:themeColor="accent4" w:themeTint="BF"/>
          <w:bottom w:val="single" w:sz="8" w:space="0" w:color="40CCFF" w:themeColor="accent4" w:themeTint="BF"/>
          <w:right w:val="single" w:sz="8" w:space="0" w:color="40CCF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EEF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31AB" w:themeColor="accent5" w:themeTint="BF"/>
          <w:left w:val="single" w:sz="8" w:space="0" w:color="FF31AB" w:themeColor="accent5" w:themeTint="BF"/>
          <w:bottom w:val="single" w:sz="8" w:space="0" w:color="FF31AB" w:themeColor="accent5" w:themeTint="BF"/>
          <w:right w:val="single" w:sz="8" w:space="0" w:color="FF31AB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BBE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B6CBC" w:themeColor="accent6" w:themeTint="BF"/>
          <w:left w:val="single" w:sz="8" w:space="0" w:color="AB6CBC" w:themeColor="accent6" w:themeTint="BF"/>
          <w:bottom w:val="single" w:sz="8" w:space="0" w:color="AB6CBC" w:themeColor="accent6" w:themeTint="BF"/>
          <w:right w:val="single" w:sz="8" w:space="0" w:color="AB6CBC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CEE9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Pr>
      <w:color w:val="000000" w:themeColor="text1"/>
    </w:rPr>
    <w:tblPr>
      <w:tblBorders>
        <w:top w:val="single" w:sz="8" w:space="0" w:color="F38200" w:themeColor="accent1"/>
        <w:bottom w:val="single" w:sz="8" w:space="0" w:color="F38200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38200" w:themeColor="accent1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38200" w:themeColor="accent1"/>
          <w:bottom w:val="single" w:sz="8" w:space="0" w:color="F38200" w:themeColor="accent1"/>
        </w:tcBorders>
      </w:tcPr>
    </w:tblStylePr>
    <w:tblStylePr w:type="band1Vert">
      <w:tblPr/>
      <w:tcPr>
        <w:shd w:val="clear" w:color="auto" w:fill="FFE0BD" w:themeFill="accent1" w:themeFillTint="3F"/>
      </w:tcPr>
    </w:tblStylePr>
    <w:tblStylePr w:type="band1Horz">
      <w:tblPr/>
      <w:tcPr>
        <w:shd w:val="clear" w:color="auto" w:fill="FFE0BD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94A545" w:themeColor="accent2"/>
        <w:bottom w:val="single" w:sz="8" w:space="0" w:color="94A54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4A545" w:themeColor="accent2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4A545" w:themeColor="accent2"/>
          <w:bottom w:val="single" w:sz="8" w:space="0" w:color="94A545" w:themeColor="accent2"/>
        </w:tcBorders>
      </w:tcPr>
    </w:tblStylePr>
    <w:tblStylePr w:type="band1Vert">
      <w:tblPr/>
      <w:tcPr>
        <w:shd w:val="clear" w:color="auto" w:fill="E5EBCE" w:themeFill="accent2" w:themeFillTint="3F"/>
      </w:tcPr>
    </w:tblStylePr>
    <w:tblStylePr w:type="band1Horz">
      <w:tblPr/>
      <w:tcPr>
        <w:shd w:val="clear" w:color="auto" w:fill="E5EBCE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CDDA09" w:themeColor="accent3"/>
        <w:bottom w:val="single" w:sz="8" w:space="0" w:color="CDDA0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DDA09" w:themeColor="accent3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DDA09" w:themeColor="accent3"/>
          <w:bottom w:val="single" w:sz="8" w:space="0" w:color="CDDA09" w:themeColor="accent3"/>
        </w:tcBorders>
      </w:tcPr>
    </w:tblStylePr>
    <w:tblStylePr w:type="band1Vert">
      <w:tblPr/>
      <w:tcPr>
        <w:shd w:val="clear" w:color="auto" w:fill="F8FCBB" w:themeFill="accent3" w:themeFillTint="3F"/>
      </w:tcPr>
    </w:tblStylePr>
    <w:tblStylePr w:type="band1Horz">
      <w:tblPr/>
      <w:tcPr>
        <w:shd w:val="clear" w:color="auto" w:fill="F8FCBB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BCFF" w:themeColor="accent4"/>
        <w:bottom w:val="single" w:sz="8" w:space="0" w:color="00BCFF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BCFF" w:themeColor="accent4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BCFF" w:themeColor="accent4"/>
          <w:bottom w:val="single" w:sz="8" w:space="0" w:color="00BCFF" w:themeColor="accent4"/>
        </w:tcBorders>
      </w:tcPr>
    </w:tblStylePr>
    <w:tblStylePr w:type="band1Vert">
      <w:tblPr/>
      <w:tcPr>
        <w:shd w:val="clear" w:color="auto" w:fill="C0EEFF" w:themeFill="accent4" w:themeFillTint="3F"/>
      </w:tcPr>
    </w:tblStylePr>
    <w:tblStylePr w:type="band1Horz">
      <w:tblPr/>
      <w:tcPr>
        <w:shd w:val="clear" w:color="auto" w:fill="C0EEFF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EC008C" w:themeColor="accent5"/>
        <w:bottom w:val="single" w:sz="8" w:space="0" w:color="EC008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C008C" w:themeColor="accent5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C008C" w:themeColor="accent5"/>
          <w:bottom w:val="single" w:sz="8" w:space="0" w:color="EC008C" w:themeColor="accent5"/>
        </w:tcBorders>
      </w:tcPr>
    </w:tblStylePr>
    <w:tblStylePr w:type="band1Vert">
      <w:tblPr/>
      <w:tcPr>
        <w:shd w:val="clear" w:color="auto" w:fill="FFBBE3" w:themeFill="accent5" w:themeFillTint="3F"/>
      </w:tcPr>
    </w:tblStylePr>
    <w:tblStylePr w:type="band1Horz">
      <w:tblPr/>
      <w:tcPr>
        <w:shd w:val="clear" w:color="auto" w:fill="FFBBE3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A479B" w:themeColor="accent6"/>
        <w:bottom w:val="single" w:sz="8" w:space="0" w:color="8A479B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A479B" w:themeColor="accent6"/>
        </w:tcBorders>
      </w:tcPr>
    </w:tblStylePr>
    <w:tblStylePr w:type="lastRow">
      <w:rPr>
        <w:b/>
        <w:bCs/>
        <w:color w:val="071F28" w:themeColor="text2"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A479B" w:themeColor="accent6"/>
          <w:bottom w:val="single" w:sz="8" w:space="0" w:color="8A479B" w:themeColor="accent6"/>
        </w:tcBorders>
      </w:tcPr>
    </w:tblStylePr>
    <w:tblStylePr w:type="band1Vert">
      <w:tblPr/>
      <w:tcPr>
        <w:shd w:val="clear" w:color="auto" w:fill="E3CEE9" w:themeFill="accent6" w:themeFillTint="3F"/>
      </w:tcPr>
    </w:tblStylePr>
    <w:tblStylePr w:type="band1Horz">
      <w:tblPr/>
      <w:tcPr>
        <w:shd w:val="clear" w:color="auto" w:fill="E3CEE9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38200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38200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38200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BD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4A54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4A54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BCE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DDA0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DDA0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CBB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BCFF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BCFF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EEF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C008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C008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BBE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A479B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A479B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CEE9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FFA137" w:themeColor="accent1" w:themeTint="BF"/>
        <w:left w:val="single" w:sz="8" w:space="0" w:color="FFA137" w:themeColor="accent1" w:themeTint="BF"/>
        <w:bottom w:val="single" w:sz="8" w:space="0" w:color="FFA137" w:themeColor="accent1" w:themeTint="BF"/>
        <w:right w:val="single" w:sz="8" w:space="0" w:color="FFA137" w:themeColor="accent1" w:themeTint="BF"/>
        <w:insideH w:val="single" w:sz="8" w:space="0" w:color="FFA137" w:themeColor="accent1" w:themeTint="BF"/>
        <w:insideV w:val="single" w:sz="8" w:space="0" w:color="FFA137" w:themeColor="accent1" w:themeTint="BF"/>
      </w:tblBorders>
    </w:tblPr>
    <w:tcPr>
      <w:shd w:val="clear" w:color="auto" w:fill="FFE0BD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137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B2C26D" w:themeColor="accent2" w:themeTint="BF"/>
        <w:left w:val="single" w:sz="8" w:space="0" w:color="B2C26D" w:themeColor="accent2" w:themeTint="BF"/>
        <w:bottom w:val="single" w:sz="8" w:space="0" w:color="B2C26D" w:themeColor="accent2" w:themeTint="BF"/>
        <w:right w:val="single" w:sz="8" w:space="0" w:color="B2C26D" w:themeColor="accent2" w:themeTint="BF"/>
        <w:insideH w:val="single" w:sz="8" w:space="0" w:color="B2C26D" w:themeColor="accent2" w:themeTint="BF"/>
        <w:insideV w:val="single" w:sz="8" w:space="0" w:color="B2C26D" w:themeColor="accent2" w:themeTint="BF"/>
      </w:tblBorders>
    </w:tblPr>
    <w:tcPr>
      <w:shd w:val="clear" w:color="auto" w:fill="E5EBCE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2C26D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EAF633" w:themeColor="accent3" w:themeTint="BF"/>
        <w:left w:val="single" w:sz="8" w:space="0" w:color="EAF633" w:themeColor="accent3" w:themeTint="BF"/>
        <w:bottom w:val="single" w:sz="8" w:space="0" w:color="EAF633" w:themeColor="accent3" w:themeTint="BF"/>
        <w:right w:val="single" w:sz="8" w:space="0" w:color="EAF633" w:themeColor="accent3" w:themeTint="BF"/>
        <w:insideH w:val="single" w:sz="8" w:space="0" w:color="EAF633" w:themeColor="accent3" w:themeTint="BF"/>
        <w:insideV w:val="single" w:sz="8" w:space="0" w:color="EAF633" w:themeColor="accent3" w:themeTint="BF"/>
      </w:tblBorders>
    </w:tblPr>
    <w:tcPr>
      <w:shd w:val="clear" w:color="auto" w:fill="F8FCBB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AF633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40CCFF" w:themeColor="accent4" w:themeTint="BF"/>
        <w:left w:val="single" w:sz="8" w:space="0" w:color="40CCFF" w:themeColor="accent4" w:themeTint="BF"/>
        <w:bottom w:val="single" w:sz="8" w:space="0" w:color="40CCFF" w:themeColor="accent4" w:themeTint="BF"/>
        <w:right w:val="single" w:sz="8" w:space="0" w:color="40CCFF" w:themeColor="accent4" w:themeTint="BF"/>
        <w:insideH w:val="single" w:sz="8" w:space="0" w:color="40CCFF" w:themeColor="accent4" w:themeTint="BF"/>
        <w:insideV w:val="single" w:sz="8" w:space="0" w:color="40CCFF" w:themeColor="accent4" w:themeTint="BF"/>
      </w:tblBorders>
    </w:tblPr>
    <w:tcPr>
      <w:shd w:val="clear" w:color="auto" w:fill="C0EEF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CCF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FF31AB" w:themeColor="accent5" w:themeTint="BF"/>
        <w:left w:val="single" w:sz="8" w:space="0" w:color="FF31AB" w:themeColor="accent5" w:themeTint="BF"/>
        <w:bottom w:val="single" w:sz="8" w:space="0" w:color="FF31AB" w:themeColor="accent5" w:themeTint="BF"/>
        <w:right w:val="single" w:sz="8" w:space="0" w:color="FF31AB" w:themeColor="accent5" w:themeTint="BF"/>
        <w:insideH w:val="single" w:sz="8" w:space="0" w:color="FF31AB" w:themeColor="accent5" w:themeTint="BF"/>
        <w:insideV w:val="single" w:sz="8" w:space="0" w:color="FF31AB" w:themeColor="accent5" w:themeTint="BF"/>
      </w:tblBorders>
    </w:tblPr>
    <w:tcPr>
      <w:shd w:val="clear" w:color="auto" w:fill="FFBBE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31AB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AB6CBC" w:themeColor="accent6" w:themeTint="BF"/>
        <w:left w:val="single" w:sz="8" w:space="0" w:color="AB6CBC" w:themeColor="accent6" w:themeTint="BF"/>
        <w:bottom w:val="single" w:sz="8" w:space="0" w:color="AB6CBC" w:themeColor="accent6" w:themeTint="BF"/>
        <w:right w:val="single" w:sz="8" w:space="0" w:color="AB6CBC" w:themeColor="accent6" w:themeTint="BF"/>
        <w:insideH w:val="single" w:sz="8" w:space="0" w:color="AB6CBC" w:themeColor="accent6" w:themeTint="BF"/>
        <w:insideV w:val="single" w:sz="8" w:space="0" w:color="AB6CBC" w:themeColor="accent6" w:themeTint="BF"/>
      </w:tblBorders>
    </w:tblPr>
    <w:tcPr>
      <w:shd w:val="clear" w:color="auto" w:fill="E3CEE9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B6CBC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F38200" w:themeColor="accent1"/>
        <w:left w:val="single" w:sz="8" w:space="0" w:color="F38200" w:themeColor="accent1"/>
        <w:bottom w:val="single" w:sz="8" w:space="0" w:color="F38200" w:themeColor="accent1"/>
        <w:right w:val="single" w:sz="8" w:space="0" w:color="F38200" w:themeColor="accent1"/>
        <w:insideH w:val="single" w:sz="8" w:space="0" w:color="F38200" w:themeColor="accent1"/>
        <w:insideV w:val="single" w:sz="8" w:space="0" w:color="F38200" w:themeColor="accent1"/>
      </w:tblBorders>
    </w:tblPr>
    <w:tcPr>
      <w:shd w:val="clear" w:color="auto" w:fill="FFE0BD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4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5C9" w:themeFill="accent1" w:themeFillTint="33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C07A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94A545" w:themeColor="accent2"/>
        <w:left w:val="single" w:sz="8" w:space="0" w:color="94A545" w:themeColor="accent2"/>
        <w:bottom w:val="single" w:sz="8" w:space="0" w:color="94A545" w:themeColor="accent2"/>
        <w:right w:val="single" w:sz="8" w:space="0" w:color="94A545" w:themeColor="accent2"/>
        <w:insideH w:val="single" w:sz="8" w:space="0" w:color="94A545" w:themeColor="accent2"/>
        <w:insideV w:val="single" w:sz="8" w:space="0" w:color="94A545" w:themeColor="accent2"/>
      </w:tblBorders>
    </w:tblPr>
    <w:tcPr>
      <w:shd w:val="clear" w:color="auto" w:fill="E5EBCE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4F7EB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ED7" w:themeFill="accent2" w:themeFillTint="33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CD69D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CDDA09" w:themeColor="accent3"/>
        <w:left w:val="single" w:sz="8" w:space="0" w:color="CDDA09" w:themeColor="accent3"/>
        <w:bottom w:val="single" w:sz="8" w:space="0" w:color="CDDA09" w:themeColor="accent3"/>
        <w:right w:val="single" w:sz="8" w:space="0" w:color="CDDA09" w:themeColor="accent3"/>
        <w:insideH w:val="single" w:sz="8" w:space="0" w:color="CDDA09" w:themeColor="accent3"/>
        <w:insideV w:val="single" w:sz="8" w:space="0" w:color="CDDA09" w:themeColor="accent3"/>
      </w:tblBorders>
    </w:tblPr>
    <w:tcPr>
      <w:shd w:val="clear" w:color="auto" w:fill="F8FCBB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CFEE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FCC8" w:themeFill="accent3" w:themeFillTint="33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1F977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BCFF" w:themeColor="accent4"/>
        <w:left w:val="single" w:sz="8" w:space="0" w:color="00BCFF" w:themeColor="accent4"/>
        <w:bottom w:val="single" w:sz="8" w:space="0" w:color="00BCFF" w:themeColor="accent4"/>
        <w:right w:val="single" w:sz="8" w:space="0" w:color="00BCFF" w:themeColor="accent4"/>
        <w:insideH w:val="single" w:sz="8" w:space="0" w:color="00BCFF" w:themeColor="accent4"/>
        <w:insideV w:val="single" w:sz="8" w:space="0" w:color="00BCFF" w:themeColor="accent4"/>
      </w:tblBorders>
    </w:tblPr>
    <w:tcPr>
      <w:shd w:val="clear" w:color="auto" w:fill="C0EEF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6F8FF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F1FF" w:themeFill="accent4" w:themeFillTint="33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DDF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EC008C" w:themeColor="accent5"/>
        <w:left w:val="single" w:sz="8" w:space="0" w:color="EC008C" w:themeColor="accent5"/>
        <w:bottom w:val="single" w:sz="8" w:space="0" w:color="EC008C" w:themeColor="accent5"/>
        <w:right w:val="single" w:sz="8" w:space="0" w:color="EC008C" w:themeColor="accent5"/>
        <w:insideH w:val="single" w:sz="8" w:space="0" w:color="EC008C" w:themeColor="accent5"/>
        <w:insideV w:val="single" w:sz="8" w:space="0" w:color="EC008C" w:themeColor="accent5"/>
      </w:tblBorders>
    </w:tblPr>
    <w:tcPr>
      <w:shd w:val="clear" w:color="auto" w:fill="FFBBE3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E4F3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C8E8" w:themeFill="accent5" w:themeFillTint="33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F76C7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A479B" w:themeColor="accent6"/>
        <w:left w:val="single" w:sz="8" w:space="0" w:color="8A479B" w:themeColor="accent6"/>
        <w:bottom w:val="single" w:sz="8" w:space="0" w:color="8A479B" w:themeColor="accent6"/>
        <w:right w:val="single" w:sz="8" w:space="0" w:color="8A479B" w:themeColor="accent6"/>
        <w:insideH w:val="single" w:sz="8" w:space="0" w:color="8A479B" w:themeColor="accent6"/>
        <w:insideV w:val="single" w:sz="8" w:space="0" w:color="8A479B" w:themeColor="accent6"/>
      </w:tblBorders>
    </w:tblPr>
    <w:tcPr>
      <w:shd w:val="clear" w:color="auto" w:fill="E3CEE9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4EBF6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D7ED" w:themeFill="accent6" w:themeFillTint="33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79DD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BD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F38200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38200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07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C07A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BCE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94A54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4A54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CD69D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CD69D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8FCBB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CDDA0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DDA0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1F977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1F977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EEF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BCFF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BCFF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DDF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DDFF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BBE3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EC008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C008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76C7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FF76C7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3CEE9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A479B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A479B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79DD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C79DD2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9400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66100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6100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95222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E7B33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E7B33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56C04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9A306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A306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5D7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8CB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8CBF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5004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0006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00068" w:themeFill="accent5" w:themeFillShade="BF"/>
      </w:tcPr>
    </w:tblStylePr>
  </w:style>
  <w:style w:type="table" w:styleId="DarkList-Accent6">
    <w:name w:val="Dark List Accent 6"/>
    <w:basedOn w:val="TableNormal"/>
    <w:uiPriority w:val="70"/>
    <w:rPr>
      <w:color w:val="FFFFFF" w:themeColor="background1"/>
    </w:rPr>
    <w:tblPr>
      <w:tblStyleRowBandSize w:val="1"/>
      <w:tblStyleColBandSize w:val="1"/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4234D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73573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73573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4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14D00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914D00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14D00" w:themeFill="accent1" w:themeFillShade="99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07A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EB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4A54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8622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8622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86229" w:themeFill="accent2" w:themeFillShade="99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CCD69D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BCFF" w:themeColor="accent4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EE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BCFF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A820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A820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A8205" w:themeFill="accent3" w:themeFillShade="99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CDDA09" w:themeColor="accent3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F8FF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DDA0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7099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7099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7099" w:themeFill="accent4" w:themeFillShade="99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80DDF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A479B" w:themeColor="accent6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4F3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A479B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D0053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8D0053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D0053" w:themeFill="accent5" w:themeFillShade="99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76C7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Pr>
      <w:color w:val="000000" w:themeColor="text1"/>
    </w:rPr>
    <w:tblPr>
      <w:tblBorders>
        <w:top w:val="single" w:sz="24" w:space="0" w:color="EC008C" w:themeColor="accent5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EBF6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C008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22A5C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22A5C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22A5C" w:themeFill="accent6" w:themeFillShade="99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C79DD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F2E4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BD" w:themeFill="accent1" w:themeFillTint="3F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4F7EB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58337" w:themeFill="accent2" w:themeFillShade="CC"/>
      </w:tcPr>
    </w:tblStylePr>
    <w:tblStylePr w:type="lastRow">
      <w:rPr>
        <w:b/>
        <w:bCs/>
        <w:color w:val="758337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BCE" w:themeFill="accent2" w:themeFillTint="3F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CFEE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96CC" w:themeFill="accent4" w:themeFillShade="CC"/>
      </w:tcPr>
    </w:tblStylePr>
    <w:tblStylePr w:type="lastRow">
      <w:rPr>
        <w:b/>
        <w:bCs/>
        <w:color w:val="0096CC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CBB" w:themeFill="accent3" w:themeFillTint="3F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F8FF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3AE07" w:themeFill="accent3" w:themeFillShade="CC"/>
      </w:tcPr>
    </w:tblStylePr>
    <w:tblStylePr w:type="lastRow">
      <w:rPr>
        <w:b/>
        <w:bCs/>
        <w:color w:val="A3AE07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EEFF" w:themeFill="accent4" w:themeFillTint="3F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FE4F3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E387B" w:themeFill="accent6" w:themeFillShade="CC"/>
      </w:tcPr>
    </w:tblStylePr>
    <w:tblStylePr w:type="lastRow">
      <w:rPr>
        <w:b/>
        <w:bCs/>
        <w:color w:val="6E387B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BBE3" w:themeFill="accent5" w:themeFillTint="3F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styleId="ColorfulList-Accent6">
    <w:name w:val="Colorful List Accent 6"/>
    <w:basedOn w:val="TableNormal"/>
    <w:uiPriority w:val="72"/>
    <w:rPr>
      <w:color w:val="000000" w:themeColor="text1"/>
    </w:rPr>
    <w:tblPr>
      <w:tblStyleRowBandSize w:val="1"/>
      <w:tblStyleColBandSize w:val="1"/>
    </w:tblPr>
    <w:tcPr>
      <w:shd w:val="clear" w:color="auto" w:fill="F4EBF6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BC006F" w:themeFill="accent5" w:themeFillShade="CC"/>
      </w:tcPr>
    </w:tblStylePr>
    <w:tblStylePr w:type="lastRow">
      <w:rPr>
        <w:b/>
        <w:bCs/>
        <w:color w:val="BC006F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CEE9" w:themeFill="accent6" w:themeFillTint="3F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</w:rPr>
      <w:tblPr/>
      <w:tcPr>
        <w:shd w:val="clear" w:color="auto" w:fill="FFCD9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9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B66100" w:themeFill="accent1" w:themeFillShade="BF"/>
      </w:tcPr>
    </w:tblStylePr>
    <w:tblStylePr w:type="band1Vert">
      <w:tblPr/>
      <w:tcPr>
        <w:shd w:val="clear" w:color="auto" w:fill="FFC07A" w:themeFill="accent1" w:themeFillTint="7F"/>
      </w:tcPr>
    </w:tblStylePr>
    <w:tblStylePr w:type="band1Horz">
      <w:tblPr/>
      <w:tcPr>
        <w:shd w:val="clear" w:color="auto" w:fill="FFC07A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</w:rPr>
      <w:tblPr/>
      <w:tcPr>
        <w:shd w:val="clear" w:color="auto" w:fill="D6DEB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DEB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6E7B33" w:themeFill="accent2" w:themeFillShade="BF"/>
      </w:tcPr>
    </w:tblStylePr>
    <w:tblStylePr w:type="band1Vert">
      <w:tblPr/>
      <w:tcPr>
        <w:shd w:val="clear" w:color="auto" w:fill="CCD69D" w:themeFill="accent2" w:themeFillTint="7F"/>
      </w:tcPr>
    </w:tblStylePr>
    <w:tblStylePr w:type="band1Horz">
      <w:tblPr/>
      <w:tcPr>
        <w:shd w:val="clear" w:color="auto" w:fill="CCD69D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</w:rPr>
      <w:tblPr/>
      <w:tcPr>
        <w:shd w:val="clear" w:color="auto" w:fill="F3FA92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3FA92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99A306" w:themeFill="accent3" w:themeFillShade="BF"/>
      </w:tcPr>
    </w:tblStylePr>
    <w:tblStylePr w:type="band1Vert">
      <w:tblPr/>
      <w:tcPr>
        <w:shd w:val="clear" w:color="auto" w:fill="F1F977" w:themeFill="accent3" w:themeFillTint="7F"/>
      </w:tcPr>
    </w:tblStylePr>
    <w:tblStylePr w:type="band1Horz">
      <w:tblPr/>
      <w:tcPr>
        <w:shd w:val="clear" w:color="auto" w:fill="F1F977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</w:rPr>
      <w:tblPr/>
      <w:tcPr>
        <w:shd w:val="clear" w:color="auto" w:fill="99E4FF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E4FF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08CBF" w:themeFill="accent4" w:themeFillShade="BF"/>
      </w:tcPr>
    </w:tblStylePr>
    <w:tblStylePr w:type="band1Vert">
      <w:tblPr/>
      <w:tcPr>
        <w:shd w:val="clear" w:color="auto" w:fill="80DDFF" w:themeFill="accent4" w:themeFillTint="7F"/>
      </w:tcPr>
    </w:tblStylePr>
    <w:tblStylePr w:type="band1Horz">
      <w:tblPr/>
      <w:tcPr>
        <w:shd w:val="clear" w:color="auto" w:fill="80DDFF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</w:rPr>
      <w:tblPr/>
      <w:tcPr>
        <w:shd w:val="clear" w:color="auto" w:fill="FF91D2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91D2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B00068" w:themeFill="accent5" w:themeFillShade="BF"/>
      </w:tcPr>
    </w:tblStylePr>
    <w:tblStylePr w:type="band1Vert">
      <w:tblPr/>
      <w:tcPr>
        <w:shd w:val="clear" w:color="auto" w:fill="FF76C7" w:themeFill="accent5" w:themeFillTint="7F"/>
      </w:tcPr>
    </w:tblStylePr>
    <w:tblStylePr w:type="band1Horz">
      <w:tblPr/>
      <w:tcPr>
        <w:shd w:val="clear" w:color="auto" w:fill="FF76C7" w:themeFill="accent5" w:themeFillTint="7F"/>
      </w:tcPr>
    </w:tblStylePr>
  </w:style>
  <w:style w:type="table" w:styleId="ColorfulGrid-Accent6">
    <w:name w:val="Colorful Grid Accent 6"/>
    <w:basedOn w:val="TableNormal"/>
    <w:uiPriority w:val="73"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</w:rPr>
      <w:tblPr/>
      <w:tcPr>
        <w:shd w:val="clear" w:color="auto" w:fill="D2B1DB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2B1DB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673573" w:themeFill="accent6" w:themeFillShade="BF"/>
      </w:tcPr>
    </w:tblStylePr>
    <w:tblStylePr w:type="band1Vert">
      <w:tblPr/>
      <w:tcPr>
        <w:shd w:val="clear" w:color="auto" w:fill="C79DD2" w:themeFill="accent6" w:themeFillTint="7F"/>
      </w:tcPr>
    </w:tblStylePr>
    <w:tblStylePr w:type="band1Horz">
      <w:tblPr/>
      <w:tcPr>
        <w:shd w:val="clear" w:color="auto" w:fill="C79DD2" w:themeFill="accent6" w:themeFillTint="7F"/>
      </w:tcPr>
    </w:tblStylePr>
  </w:style>
  <w:style w:type="character" w:customStyle="1" w:styleId="TitleChar">
    <w:name w:val="Title Char"/>
    <w:basedOn w:val="DefaultParagraphFont"/>
    <w:link w:val="Title"/>
    <w:uiPriority w:val="5"/>
    <w:rPr>
      <w:rFonts w:asciiTheme="majorHAnsi" w:eastAsiaTheme="majorEastAsia" w:hAnsiTheme="majorHAnsi" w:cstheme="majorBidi"/>
      <w:color w:val="794000" w:themeColor="accent1" w:themeShade="80"/>
      <w:kern w:val="28"/>
      <w:sz w:val="56"/>
      <w:szCs w:val="56"/>
    </w:rPr>
  </w:style>
  <w:style w:type="paragraph" w:customStyle="1" w:styleId="FormHeading">
    <w:name w:val="Form Heading"/>
    <w:basedOn w:val="Normal"/>
    <w:uiPriority w:val="2"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theme="majorBidi"/>
      <w:color w:val="794000" w:themeColor="accent1" w:themeShade="80"/>
      <w:sz w:val="30"/>
      <w:szCs w:val="3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6"/>
      <w:szCs w:val="26"/>
    </w:rPr>
  </w:style>
  <w:style w:type="character" w:customStyle="1" w:styleId="FooterChar">
    <w:name w:val="Footer Char"/>
    <w:basedOn w:val="DefaultParagraphFont"/>
    <w:link w:val="Footer"/>
    <w:uiPriority w:val="99"/>
    <w:rPr>
      <w:color w:val="794000" w:themeColor="accent1" w:themeShade="80"/>
      <w:sz w:val="22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color w:val="0D0D0D" w:themeColor="text1" w:themeTint="F2"/>
      <w:sz w:val="22"/>
      <w:szCs w:val="18"/>
      <w:lang w:val="en-US" w:eastAsia="ja-JP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color w:val="0D0D0D" w:themeColor="text1" w:themeTint="F2"/>
      <w:sz w:val="22"/>
      <w:szCs w:val="16"/>
      <w:lang w:val="en-US" w:eastAsia="ja-JP"/>
    </w:rPr>
  </w:style>
  <w:style w:type="character" w:customStyle="1" w:styleId="BookTitle1">
    <w:name w:val="Book Title1"/>
    <w:basedOn w:val="DefaultParagraphFont"/>
    <w:uiPriority w:val="33"/>
    <w:semiHidden/>
    <w:unhideWhenUsed/>
    <w:qFormat/>
    <w:rPr>
      <w:b/>
      <w:bCs/>
      <w:i/>
      <w:iCs/>
      <w:spacing w:val="5"/>
      <w:sz w:val="22"/>
    </w:rPr>
  </w:style>
  <w:style w:type="character" w:customStyle="1" w:styleId="ClosingChar">
    <w:name w:val="Closing Char"/>
    <w:basedOn w:val="DefaultParagraphFont"/>
    <w:link w:val="Closing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color w:val="0D0D0D" w:themeColor="text1" w:themeTint="F2"/>
      <w:sz w:val="22"/>
      <w:lang w:val="en-US" w:eastAsia="ja-JP"/>
    </w:rPr>
  </w:style>
  <w:style w:type="character" w:customStyle="1" w:styleId="DateChar">
    <w:name w:val="Date Char"/>
    <w:basedOn w:val="DefaultParagraphFont"/>
    <w:link w:val="Dat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color w:val="0D0D0D" w:themeColor="text1" w:themeTint="F2"/>
      <w:sz w:val="22"/>
      <w:szCs w:val="16"/>
      <w:lang w:val="en-US" w:eastAsia="ja-JP"/>
    </w:r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color w:val="0D0D0D" w:themeColor="text1" w:themeTint="F2"/>
      <w:sz w:val="22"/>
      <w:lang w:val="en-US" w:eastAsia="ja-JP"/>
    </w:rPr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FFCD94" w:themeColor="accent1" w:themeTint="66"/>
        <w:left w:val="single" w:sz="4" w:space="0" w:color="FFCD94" w:themeColor="accent1" w:themeTint="66"/>
        <w:bottom w:val="single" w:sz="4" w:space="0" w:color="FFCD94" w:themeColor="accent1" w:themeTint="66"/>
        <w:right w:val="single" w:sz="4" w:space="0" w:color="FFCD94" w:themeColor="accent1" w:themeTint="66"/>
        <w:insideH w:val="single" w:sz="4" w:space="0" w:color="FFCD94" w:themeColor="accent1" w:themeTint="66"/>
        <w:insideV w:val="single" w:sz="4" w:space="0" w:color="FFCD9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D6DEB0" w:themeColor="accent2" w:themeTint="66"/>
        <w:left w:val="single" w:sz="4" w:space="0" w:color="D6DEB0" w:themeColor="accent2" w:themeTint="66"/>
        <w:bottom w:val="single" w:sz="4" w:space="0" w:color="D6DEB0" w:themeColor="accent2" w:themeTint="66"/>
        <w:right w:val="single" w:sz="4" w:space="0" w:color="D6DEB0" w:themeColor="accent2" w:themeTint="66"/>
        <w:insideH w:val="single" w:sz="4" w:space="0" w:color="D6DEB0" w:themeColor="accent2" w:themeTint="66"/>
        <w:insideV w:val="single" w:sz="4" w:space="0" w:color="D6DEB0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F3FA92" w:themeColor="accent3" w:themeTint="66"/>
        <w:left w:val="single" w:sz="4" w:space="0" w:color="F3FA92" w:themeColor="accent3" w:themeTint="66"/>
        <w:bottom w:val="single" w:sz="4" w:space="0" w:color="F3FA92" w:themeColor="accent3" w:themeTint="66"/>
        <w:right w:val="single" w:sz="4" w:space="0" w:color="F3FA92" w:themeColor="accent3" w:themeTint="66"/>
        <w:insideH w:val="single" w:sz="4" w:space="0" w:color="F3FA92" w:themeColor="accent3" w:themeTint="66"/>
        <w:insideV w:val="single" w:sz="4" w:space="0" w:color="F3FA92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99E4FF" w:themeColor="accent4" w:themeTint="66"/>
        <w:left w:val="single" w:sz="4" w:space="0" w:color="99E4FF" w:themeColor="accent4" w:themeTint="66"/>
        <w:bottom w:val="single" w:sz="4" w:space="0" w:color="99E4FF" w:themeColor="accent4" w:themeTint="66"/>
        <w:right w:val="single" w:sz="4" w:space="0" w:color="99E4FF" w:themeColor="accent4" w:themeTint="66"/>
        <w:insideH w:val="single" w:sz="4" w:space="0" w:color="99E4FF" w:themeColor="accent4" w:themeTint="66"/>
        <w:insideV w:val="single" w:sz="4" w:space="0" w:color="99E4FF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FF91D2" w:themeColor="accent5" w:themeTint="66"/>
        <w:left w:val="single" w:sz="4" w:space="0" w:color="FF91D2" w:themeColor="accent5" w:themeTint="66"/>
        <w:bottom w:val="single" w:sz="4" w:space="0" w:color="FF91D2" w:themeColor="accent5" w:themeTint="66"/>
        <w:right w:val="single" w:sz="4" w:space="0" w:color="FF91D2" w:themeColor="accent5" w:themeTint="66"/>
        <w:insideH w:val="single" w:sz="4" w:space="0" w:color="FF91D2" w:themeColor="accent5" w:themeTint="66"/>
        <w:insideV w:val="single" w:sz="4" w:space="0" w:color="FF91D2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D2B1DB" w:themeColor="accent6" w:themeTint="66"/>
        <w:left w:val="single" w:sz="4" w:space="0" w:color="D2B1DB" w:themeColor="accent6" w:themeTint="66"/>
        <w:bottom w:val="single" w:sz="4" w:space="0" w:color="D2B1DB" w:themeColor="accent6" w:themeTint="66"/>
        <w:right w:val="single" w:sz="4" w:space="0" w:color="D2B1DB" w:themeColor="accent6" w:themeTint="66"/>
        <w:insideH w:val="single" w:sz="4" w:space="0" w:color="D2B1DB" w:themeColor="accent6" w:themeTint="66"/>
        <w:insideV w:val="single" w:sz="4" w:space="0" w:color="D2B1DB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FFB45E" w:themeColor="accent1" w:themeTint="99"/>
        <w:bottom w:val="single" w:sz="2" w:space="0" w:color="FFB45E" w:themeColor="accent1" w:themeTint="99"/>
        <w:insideH w:val="single" w:sz="2" w:space="0" w:color="FFB45E" w:themeColor="accent1" w:themeTint="99"/>
        <w:insideV w:val="single" w:sz="2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5E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5E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C1CE8A" w:themeColor="accent2" w:themeTint="99"/>
        <w:bottom w:val="single" w:sz="2" w:space="0" w:color="C1CE8A" w:themeColor="accent2" w:themeTint="99"/>
        <w:insideH w:val="single" w:sz="2" w:space="0" w:color="C1CE8A" w:themeColor="accent2" w:themeTint="99"/>
        <w:insideV w:val="single" w:sz="2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1CE8A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1CE8A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EF85B" w:themeColor="accent3" w:themeTint="99"/>
        <w:bottom w:val="single" w:sz="2" w:space="0" w:color="EEF85B" w:themeColor="accent3" w:themeTint="99"/>
        <w:insideH w:val="single" w:sz="2" w:space="0" w:color="EEF85B" w:themeColor="accent3" w:themeTint="99"/>
        <w:insideV w:val="single" w:sz="2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EF85B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EF85B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66D6FF" w:themeColor="accent4" w:themeTint="99"/>
        <w:bottom w:val="single" w:sz="2" w:space="0" w:color="66D6FF" w:themeColor="accent4" w:themeTint="99"/>
        <w:insideH w:val="single" w:sz="2" w:space="0" w:color="66D6FF" w:themeColor="accent4" w:themeTint="99"/>
        <w:insideV w:val="single" w:sz="2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D6FF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D6FF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FF5ABB" w:themeColor="accent5" w:themeTint="99"/>
        <w:bottom w:val="single" w:sz="2" w:space="0" w:color="FF5ABB" w:themeColor="accent5" w:themeTint="99"/>
        <w:insideH w:val="single" w:sz="2" w:space="0" w:color="FF5ABB" w:themeColor="accent5" w:themeTint="99"/>
        <w:insideV w:val="single" w:sz="2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5AB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5AB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BC89C9" w:themeColor="accent6" w:themeTint="99"/>
        <w:bottom w:val="single" w:sz="2" w:space="0" w:color="BC89C9" w:themeColor="accent6" w:themeTint="99"/>
        <w:insideH w:val="single" w:sz="2" w:space="0" w:color="BC89C9" w:themeColor="accent6" w:themeTint="99"/>
        <w:insideV w:val="single" w:sz="2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C89C9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C89C9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5C9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38200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38200" w:themeFill="accent1"/>
      </w:tcPr>
    </w:tblStylePr>
    <w:tblStylePr w:type="band1Vert">
      <w:tblPr/>
      <w:tcPr>
        <w:shd w:val="clear" w:color="auto" w:fill="FFCD94" w:themeFill="accent1" w:themeFillTint="66"/>
      </w:tcPr>
    </w:tblStylePr>
    <w:tblStylePr w:type="band1Horz">
      <w:tblPr/>
      <w:tcPr>
        <w:shd w:val="clear" w:color="auto" w:fill="FFCD94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AEED7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94A54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94A545" w:themeFill="accent2"/>
      </w:tcPr>
    </w:tblStylePr>
    <w:tblStylePr w:type="band1Vert">
      <w:tblPr/>
      <w:tcPr>
        <w:shd w:val="clear" w:color="auto" w:fill="D6DEB0" w:themeFill="accent2" w:themeFillTint="66"/>
      </w:tcPr>
    </w:tblStylePr>
    <w:tblStylePr w:type="band1Horz">
      <w:tblPr/>
      <w:tcPr>
        <w:shd w:val="clear" w:color="auto" w:fill="D6DEB0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CC8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DDA09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DDA09" w:themeFill="accent3"/>
      </w:tcPr>
    </w:tblStylePr>
    <w:tblStylePr w:type="band1Vert">
      <w:tblPr/>
      <w:tcPr>
        <w:shd w:val="clear" w:color="auto" w:fill="F3FA92" w:themeFill="accent3" w:themeFillTint="66"/>
      </w:tcPr>
    </w:tblStylePr>
    <w:tblStylePr w:type="band1Horz">
      <w:tblPr/>
      <w:tcPr>
        <w:shd w:val="clear" w:color="auto" w:fill="F3FA92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F1FF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BCFF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BCFF" w:themeFill="accent4"/>
      </w:tcPr>
    </w:tblStylePr>
    <w:tblStylePr w:type="band1Vert">
      <w:tblPr/>
      <w:tcPr>
        <w:shd w:val="clear" w:color="auto" w:fill="99E4FF" w:themeFill="accent4" w:themeFillTint="66"/>
      </w:tcPr>
    </w:tblStylePr>
    <w:tblStylePr w:type="band1Horz">
      <w:tblPr/>
      <w:tcPr>
        <w:shd w:val="clear" w:color="auto" w:fill="99E4FF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C8E8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C008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C008C" w:themeFill="accent5"/>
      </w:tcPr>
    </w:tblStylePr>
    <w:tblStylePr w:type="band1Vert">
      <w:tblPr/>
      <w:tcPr>
        <w:shd w:val="clear" w:color="auto" w:fill="FF91D2" w:themeFill="accent5" w:themeFillTint="66"/>
      </w:tcPr>
    </w:tblStylePr>
    <w:tblStylePr w:type="band1Horz">
      <w:tblPr/>
      <w:tcPr>
        <w:shd w:val="clear" w:color="auto" w:fill="FF91D2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8D7ED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A479B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A479B" w:themeFill="accent6"/>
      </w:tcPr>
    </w:tblStylePr>
    <w:tblStylePr w:type="band1Vert">
      <w:tblPr/>
      <w:tcPr>
        <w:shd w:val="clear" w:color="auto" w:fill="D2B1DB" w:themeFill="accent6" w:themeFillTint="66"/>
      </w:tcPr>
    </w:tblStylePr>
    <w:tblStylePr w:type="band1Horz">
      <w:tblPr/>
      <w:tcPr>
        <w:shd w:val="clear" w:color="auto" w:fill="D2B1DB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B66100" w:themeColor="accent1" w:themeShade="BF"/>
    </w:rPr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  <w:insideV w:val="single" w:sz="4" w:space="0" w:color="FFB45E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bottom w:val="single" w:sz="4" w:space="0" w:color="FFB45E" w:themeColor="accent1" w:themeTint="99"/>
        </w:tcBorders>
      </w:tcPr>
    </w:tblStylePr>
    <w:tblStylePr w:type="nwCell">
      <w:tblPr/>
      <w:tcPr>
        <w:tcBorders>
          <w:bottom w:val="single" w:sz="4" w:space="0" w:color="FFB45E" w:themeColor="accent1" w:themeTint="99"/>
        </w:tcBorders>
      </w:tcPr>
    </w:tblStylePr>
    <w:tblStylePr w:type="seCell">
      <w:tblPr/>
      <w:tcPr>
        <w:tcBorders>
          <w:top w:val="single" w:sz="4" w:space="0" w:color="FFB45E" w:themeColor="accent1" w:themeTint="99"/>
        </w:tcBorders>
      </w:tcPr>
    </w:tblStylePr>
    <w:tblStylePr w:type="swCell">
      <w:tblPr/>
      <w:tcPr>
        <w:tcBorders>
          <w:top w:val="single" w:sz="4" w:space="0" w:color="FFB45E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6E7B33" w:themeColor="accent2" w:themeShade="BF"/>
    </w:rPr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  <w:insideV w:val="single" w:sz="4" w:space="0" w:color="C1CE8A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bottom w:val="single" w:sz="4" w:space="0" w:color="C1CE8A" w:themeColor="accent2" w:themeTint="99"/>
        </w:tcBorders>
      </w:tcPr>
    </w:tblStylePr>
    <w:tblStylePr w:type="nwCell">
      <w:tblPr/>
      <w:tcPr>
        <w:tcBorders>
          <w:bottom w:val="single" w:sz="4" w:space="0" w:color="C1CE8A" w:themeColor="accent2" w:themeTint="99"/>
        </w:tcBorders>
      </w:tcPr>
    </w:tblStylePr>
    <w:tblStylePr w:type="seCell">
      <w:tblPr/>
      <w:tcPr>
        <w:tcBorders>
          <w:top w:val="single" w:sz="4" w:space="0" w:color="C1CE8A" w:themeColor="accent2" w:themeTint="99"/>
        </w:tcBorders>
      </w:tcPr>
    </w:tblStylePr>
    <w:tblStylePr w:type="swCell">
      <w:tblPr/>
      <w:tcPr>
        <w:tcBorders>
          <w:top w:val="single" w:sz="4" w:space="0" w:color="C1CE8A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99A306" w:themeColor="accent3" w:themeShade="BF"/>
    </w:rPr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  <w:insideV w:val="single" w:sz="4" w:space="0" w:color="EEF85B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bottom w:val="single" w:sz="4" w:space="0" w:color="EEF85B" w:themeColor="accent3" w:themeTint="99"/>
        </w:tcBorders>
      </w:tcPr>
    </w:tblStylePr>
    <w:tblStylePr w:type="nwCell">
      <w:tblPr/>
      <w:tcPr>
        <w:tcBorders>
          <w:bottom w:val="single" w:sz="4" w:space="0" w:color="EEF85B" w:themeColor="accent3" w:themeTint="99"/>
        </w:tcBorders>
      </w:tcPr>
    </w:tblStylePr>
    <w:tblStylePr w:type="seCell">
      <w:tblPr/>
      <w:tcPr>
        <w:tcBorders>
          <w:top w:val="single" w:sz="4" w:space="0" w:color="EEF85B" w:themeColor="accent3" w:themeTint="99"/>
        </w:tcBorders>
      </w:tcPr>
    </w:tblStylePr>
    <w:tblStylePr w:type="swCell">
      <w:tblPr/>
      <w:tcPr>
        <w:tcBorders>
          <w:top w:val="single" w:sz="4" w:space="0" w:color="EEF85B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008CBF" w:themeColor="accent4" w:themeShade="BF"/>
    </w:rPr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  <w:insideV w:val="single" w:sz="4" w:space="0" w:color="66D6FF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bottom w:val="single" w:sz="4" w:space="0" w:color="66D6FF" w:themeColor="accent4" w:themeTint="99"/>
        </w:tcBorders>
      </w:tcPr>
    </w:tblStylePr>
    <w:tblStylePr w:type="nwCell">
      <w:tblPr/>
      <w:tcPr>
        <w:tcBorders>
          <w:bottom w:val="single" w:sz="4" w:space="0" w:color="66D6FF" w:themeColor="accent4" w:themeTint="99"/>
        </w:tcBorders>
      </w:tcPr>
    </w:tblStylePr>
    <w:tblStylePr w:type="seCell">
      <w:tblPr/>
      <w:tcPr>
        <w:tcBorders>
          <w:top w:val="single" w:sz="4" w:space="0" w:color="66D6FF" w:themeColor="accent4" w:themeTint="99"/>
        </w:tcBorders>
      </w:tcPr>
    </w:tblStylePr>
    <w:tblStylePr w:type="swCell">
      <w:tblPr/>
      <w:tcPr>
        <w:tcBorders>
          <w:top w:val="single" w:sz="4" w:space="0" w:color="66D6FF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B00068" w:themeColor="accent5" w:themeShade="BF"/>
    </w:rPr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  <w:insideV w:val="single" w:sz="4" w:space="0" w:color="FF5AB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bottom w:val="single" w:sz="4" w:space="0" w:color="FF5ABB" w:themeColor="accent5" w:themeTint="99"/>
        </w:tcBorders>
      </w:tcPr>
    </w:tblStylePr>
    <w:tblStylePr w:type="nwCell">
      <w:tblPr/>
      <w:tcPr>
        <w:tcBorders>
          <w:bottom w:val="single" w:sz="4" w:space="0" w:color="FF5ABB" w:themeColor="accent5" w:themeTint="99"/>
        </w:tcBorders>
      </w:tcPr>
    </w:tblStylePr>
    <w:tblStylePr w:type="seCell">
      <w:tblPr/>
      <w:tcPr>
        <w:tcBorders>
          <w:top w:val="single" w:sz="4" w:space="0" w:color="FF5ABB" w:themeColor="accent5" w:themeTint="99"/>
        </w:tcBorders>
      </w:tcPr>
    </w:tblStylePr>
    <w:tblStylePr w:type="swCell">
      <w:tblPr/>
      <w:tcPr>
        <w:tcBorders>
          <w:top w:val="single" w:sz="4" w:space="0" w:color="FF5ABB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673573" w:themeColor="accent6" w:themeShade="BF"/>
    </w:rPr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  <w:insideV w:val="single" w:sz="4" w:space="0" w:color="BC89C9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bottom w:val="single" w:sz="4" w:space="0" w:color="BC89C9" w:themeColor="accent6" w:themeTint="99"/>
        </w:tcBorders>
      </w:tcPr>
    </w:tblStylePr>
    <w:tblStylePr w:type="nwCell">
      <w:tblPr/>
      <w:tcPr>
        <w:tcBorders>
          <w:bottom w:val="single" w:sz="4" w:space="0" w:color="BC89C9" w:themeColor="accent6" w:themeTint="99"/>
        </w:tcBorders>
      </w:tcPr>
    </w:tblStylePr>
    <w:tblStylePr w:type="seCell">
      <w:tblPr/>
      <w:tcPr>
        <w:tcBorders>
          <w:top w:val="single" w:sz="4" w:space="0" w:color="BC89C9" w:themeColor="accent6" w:themeTint="99"/>
        </w:tcBorders>
      </w:tcPr>
    </w:tblStylePr>
    <w:tblStylePr w:type="swCell">
      <w:tblPr/>
      <w:tcPr>
        <w:tcBorders>
          <w:top w:val="single" w:sz="4" w:space="0" w:color="BC89C9" w:themeColor="accent6" w:themeTint="99"/>
        </w:tcBorders>
      </w:tcPr>
    </w:tblStylePr>
  </w:style>
  <w:style w:type="character" w:customStyle="1" w:styleId="Hashtag1">
    <w:name w:val="Hashtag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HeaderChar">
    <w:name w:val="Header Char"/>
    <w:basedOn w:val="DefaultParagraphFont"/>
    <w:link w:val="Header"/>
    <w:uiPriority w:val="99"/>
    <w:rPr>
      <w:color w:val="0D0D0D" w:themeColor="text1" w:themeTint="F2"/>
      <w:sz w:val="22"/>
      <w:lang w:val="en-US" w:eastAsia="ja-JP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794000" w:themeColor="accent1" w:themeShade="80"/>
      <w:sz w:val="22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794000" w:themeColor="accent1" w:themeShade="80"/>
      <w:sz w:val="22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62626" w:themeColor="text1" w:themeTint="D9"/>
      <w:sz w:val="22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62626" w:themeColor="text1" w:themeTint="D9"/>
      <w:sz w:val="22"/>
      <w:szCs w:val="21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color w:val="0D0D0D" w:themeColor="text1" w:themeTint="F2"/>
      <w:sz w:val="22"/>
      <w:lang w:val="en-US" w:eastAsia="ja-JP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color w:val="0D0D0D" w:themeColor="text1" w:themeTint="F2"/>
      <w:sz w:val="22"/>
      <w:lang w:val="en-US" w:eastAsia="ja-JP"/>
    </w:rPr>
  </w:style>
  <w:style w:type="character" w:customStyle="1" w:styleId="IntenseEmphasis1">
    <w:name w:val="Intense Emphasis1"/>
    <w:basedOn w:val="DefaultParagraphFont"/>
    <w:uiPriority w:val="21"/>
    <w:semiHidden/>
    <w:unhideWhenUsed/>
    <w:qFormat/>
    <w:rPr>
      <w:i/>
      <w:iCs/>
      <w:color w:val="794000" w:themeColor="accent1" w:themeShade="80"/>
      <w:sz w:val="22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794000" w:themeColor="accent1" w:themeShade="80"/>
        <w:bottom w:val="single" w:sz="4" w:space="10" w:color="794000" w:themeColor="accent1" w:themeShade="80"/>
      </w:pBdr>
      <w:spacing w:before="360" w:after="360"/>
      <w:ind w:left="864" w:right="864"/>
      <w:jc w:val="center"/>
    </w:pPr>
    <w:rPr>
      <w:i/>
      <w:iCs/>
      <w:color w:val="F38200" w:themeColor="accent1"/>
      <w14:textFill>
        <w14:solidFill>
          <w14:schemeClr w14:val="accent1">
            <w14:lumMod w14:val="50000"/>
            <w14:lumMod w14:val="95000"/>
            <w14:lumOff w14:val="5000"/>
          </w14:schemeClr>
        </w14:solidFill>
      </w14:textFill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794000" w:themeColor="accent1" w:themeShade="80"/>
      <w:sz w:val="22"/>
      <w:szCs w:val="20"/>
    </w:rPr>
  </w:style>
  <w:style w:type="character" w:customStyle="1" w:styleId="IntenseReference1">
    <w:name w:val="Intense Reference1"/>
    <w:basedOn w:val="DefaultParagraphFont"/>
    <w:uiPriority w:val="32"/>
    <w:semiHidden/>
    <w:unhideWhenUsed/>
    <w:qFormat/>
    <w:rPr>
      <w:b/>
      <w:bCs/>
      <w:smallCaps/>
      <w:color w:val="794000" w:themeColor="accent1" w:themeShade="80"/>
      <w:spacing w:val="5"/>
      <w:sz w:val="22"/>
    </w:rPr>
  </w:style>
  <w:style w:type="paragraph" w:styleId="ListParagraph">
    <w:name w:val="List Paragraph"/>
    <w:basedOn w:val="Normal"/>
    <w:uiPriority w:val="34"/>
    <w:semiHidden/>
    <w:unhideWhenUsed/>
    <w:qFormat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B45E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1CE8A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EF85B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D6FF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FF5AB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BC89C9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FFB45E" w:themeColor="accent1" w:themeTint="99"/>
        <w:bottom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C1CE8A" w:themeColor="accent2" w:themeTint="99"/>
        <w:bottom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EF85B" w:themeColor="accent3" w:themeTint="99"/>
        <w:bottom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66D6FF" w:themeColor="accent4" w:themeTint="99"/>
        <w:bottom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FF5ABB" w:themeColor="accent5" w:themeTint="99"/>
        <w:bottom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BC89C9" w:themeColor="accent6" w:themeTint="99"/>
        <w:bottom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F38200" w:themeColor="accent1"/>
        <w:left w:val="single" w:sz="4" w:space="0" w:color="F38200" w:themeColor="accent1"/>
        <w:bottom w:val="single" w:sz="4" w:space="0" w:color="F38200" w:themeColor="accent1"/>
        <w:right w:val="single" w:sz="4" w:space="0" w:color="F38200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38200" w:themeColor="accent1"/>
          <w:right w:val="single" w:sz="4" w:space="0" w:color="F38200" w:themeColor="accent1"/>
        </w:tcBorders>
      </w:tcPr>
    </w:tblStylePr>
    <w:tblStylePr w:type="band1Horz">
      <w:tblPr/>
      <w:tcPr>
        <w:tcBorders>
          <w:top w:val="single" w:sz="4" w:space="0" w:color="F38200" w:themeColor="accent1"/>
          <w:bottom w:val="single" w:sz="4" w:space="0" w:color="F38200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38200" w:themeColor="accent1"/>
          <w:left w:val="nil"/>
        </w:tcBorders>
      </w:tcPr>
    </w:tblStylePr>
    <w:tblStylePr w:type="swCell">
      <w:tblPr/>
      <w:tcPr>
        <w:tcBorders>
          <w:top w:val="double" w:sz="4" w:space="0" w:color="F38200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94A545" w:themeColor="accent2"/>
        <w:left w:val="single" w:sz="4" w:space="0" w:color="94A545" w:themeColor="accent2"/>
        <w:bottom w:val="single" w:sz="4" w:space="0" w:color="94A545" w:themeColor="accent2"/>
        <w:right w:val="single" w:sz="4" w:space="0" w:color="94A54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94A545" w:themeColor="accent2"/>
          <w:right w:val="single" w:sz="4" w:space="0" w:color="94A545" w:themeColor="accent2"/>
        </w:tcBorders>
      </w:tcPr>
    </w:tblStylePr>
    <w:tblStylePr w:type="band1Horz">
      <w:tblPr/>
      <w:tcPr>
        <w:tcBorders>
          <w:top w:val="single" w:sz="4" w:space="0" w:color="94A545" w:themeColor="accent2"/>
          <w:bottom w:val="single" w:sz="4" w:space="0" w:color="94A54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94A545" w:themeColor="accent2"/>
          <w:left w:val="nil"/>
        </w:tcBorders>
      </w:tcPr>
    </w:tblStylePr>
    <w:tblStylePr w:type="swCell">
      <w:tblPr/>
      <w:tcPr>
        <w:tcBorders>
          <w:top w:val="double" w:sz="4" w:space="0" w:color="94A545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CDDA09" w:themeColor="accent3"/>
        <w:left w:val="single" w:sz="4" w:space="0" w:color="CDDA09" w:themeColor="accent3"/>
        <w:bottom w:val="single" w:sz="4" w:space="0" w:color="CDDA09" w:themeColor="accent3"/>
        <w:right w:val="single" w:sz="4" w:space="0" w:color="CDDA09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DDA09" w:themeColor="accent3"/>
          <w:right w:val="single" w:sz="4" w:space="0" w:color="CDDA09" w:themeColor="accent3"/>
        </w:tcBorders>
      </w:tcPr>
    </w:tblStylePr>
    <w:tblStylePr w:type="band1Horz">
      <w:tblPr/>
      <w:tcPr>
        <w:tcBorders>
          <w:top w:val="single" w:sz="4" w:space="0" w:color="CDDA09" w:themeColor="accent3"/>
          <w:bottom w:val="single" w:sz="4" w:space="0" w:color="CDDA09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DDA09" w:themeColor="accent3"/>
          <w:left w:val="nil"/>
        </w:tcBorders>
      </w:tcPr>
    </w:tblStylePr>
    <w:tblStylePr w:type="swCell">
      <w:tblPr/>
      <w:tcPr>
        <w:tcBorders>
          <w:top w:val="double" w:sz="4" w:space="0" w:color="CDDA09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00BCFF" w:themeColor="accent4"/>
        <w:left w:val="single" w:sz="4" w:space="0" w:color="00BCFF" w:themeColor="accent4"/>
        <w:bottom w:val="single" w:sz="4" w:space="0" w:color="00BCFF" w:themeColor="accent4"/>
        <w:right w:val="single" w:sz="4" w:space="0" w:color="00BCFF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BCFF" w:themeColor="accent4"/>
          <w:right w:val="single" w:sz="4" w:space="0" w:color="00BCFF" w:themeColor="accent4"/>
        </w:tcBorders>
      </w:tcPr>
    </w:tblStylePr>
    <w:tblStylePr w:type="band1Horz">
      <w:tblPr/>
      <w:tcPr>
        <w:tcBorders>
          <w:top w:val="single" w:sz="4" w:space="0" w:color="00BCFF" w:themeColor="accent4"/>
          <w:bottom w:val="single" w:sz="4" w:space="0" w:color="00BCFF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BCFF" w:themeColor="accent4"/>
          <w:left w:val="nil"/>
        </w:tcBorders>
      </w:tcPr>
    </w:tblStylePr>
    <w:tblStylePr w:type="swCell">
      <w:tblPr/>
      <w:tcPr>
        <w:tcBorders>
          <w:top w:val="double" w:sz="4" w:space="0" w:color="00BCFF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EC008C" w:themeColor="accent5"/>
        <w:left w:val="single" w:sz="4" w:space="0" w:color="EC008C" w:themeColor="accent5"/>
        <w:bottom w:val="single" w:sz="4" w:space="0" w:color="EC008C" w:themeColor="accent5"/>
        <w:right w:val="single" w:sz="4" w:space="0" w:color="EC008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C008C" w:themeColor="accent5"/>
          <w:right w:val="single" w:sz="4" w:space="0" w:color="EC008C" w:themeColor="accent5"/>
        </w:tcBorders>
      </w:tcPr>
    </w:tblStylePr>
    <w:tblStylePr w:type="band1Horz">
      <w:tblPr/>
      <w:tcPr>
        <w:tcBorders>
          <w:top w:val="single" w:sz="4" w:space="0" w:color="EC008C" w:themeColor="accent5"/>
          <w:bottom w:val="single" w:sz="4" w:space="0" w:color="EC008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C008C" w:themeColor="accent5"/>
          <w:left w:val="nil"/>
        </w:tcBorders>
      </w:tcPr>
    </w:tblStylePr>
    <w:tblStylePr w:type="swCell">
      <w:tblPr/>
      <w:tcPr>
        <w:tcBorders>
          <w:top w:val="double" w:sz="4" w:space="0" w:color="EC008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8A479B" w:themeColor="accent6"/>
        <w:left w:val="single" w:sz="4" w:space="0" w:color="8A479B" w:themeColor="accent6"/>
        <w:bottom w:val="single" w:sz="4" w:space="0" w:color="8A479B" w:themeColor="accent6"/>
        <w:right w:val="single" w:sz="4" w:space="0" w:color="8A479B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A479B" w:themeColor="accent6"/>
          <w:right w:val="single" w:sz="4" w:space="0" w:color="8A479B" w:themeColor="accent6"/>
        </w:tcBorders>
      </w:tcPr>
    </w:tblStylePr>
    <w:tblStylePr w:type="band1Horz">
      <w:tblPr/>
      <w:tcPr>
        <w:tcBorders>
          <w:top w:val="single" w:sz="4" w:space="0" w:color="8A479B" w:themeColor="accent6"/>
          <w:bottom w:val="single" w:sz="4" w:space="0" w:color="8A479B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A479B" w:themeColor="accent6"/>
          <w:left w:val="nil"/>
        </w:tcBorders>
      </w:tcPr>
    </w:tblStylePr>
    <w:tblStylePr w:type="swCell">
      <w:tblPr/>
      <w:tcPr>
        <w:tcBorders>
          <w:top w:val="double" w:sz="4" w:space="0" w:color="8A479B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FFB45E" w:themeColor="accent1" w:themeTint="99"/>
        <w:left w:val="single" w:sz="4" w:space="0" w:color="FFB45E" w:themeColor="accent1" w:themeTint="99"/>
        <w:bottom w:val="single" w:sz="4" w:space="0" w:color="FFB45E" w:themeColor="accent1" w:themeTint="99"/>
        <w:right w:val="single" w:sz="4" w:space="0" w:color="FFB45E" w:themeColor="accent1" w:themeTint="99"/>
        <w:insideH w:val="single" w:sz="4" w:space="0" w:color="FFB45E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38200" w:themeColor="accent1"/>
          <w:left w:val="single" w:sz="4" w:space="0" w:color="F38200" w:themeColor="accent1"/>
          <w:bottom w:val="single" w:sz="4" w:space="0" w:color="F38200" w:themeColor="accent1"/>
          <w:right w:val="single" w:sz="4" w:space="0" w:color="F38200" w:themeColor="accent1"/>
          <w:insideH w:val="nil"/>
        </w:tcBorders>
        <w:shd w:val="clear" w:color="auto" w:fill="F38200" w:themeFill="accent1"/>
      </w:tcPr>
    </w:tblStylePr>
    <w:tblStylePr w:type="lastRow">
      <w:rPr>
        <w:b/>
        <w:bCs/>
      </w:rPr>
      <w:tblPr/>
      <w:tcPr>
        <w:tcBorders>
          <w:top w:val="double" w:sz="4" w:space="0" w:color="FFB45E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C1CE8A" w:themeColor="accent2" w:themeTint="99"/>
        <w:left w:val="single" w:sz="4" w:space="0" w:color="C1CE8A" w:themeColor="accent2" w:themeTint="99"/>
        <w:bottom w:val="single" w:sz="4" w:space="0" w:color="C1CE8A" w:themeColor="accent2" w:themeTint="99"/>
        <w:right w:val="single" w:sz="4" w:space="0" w:color="C1CE8A" w:themeColor="accent2" w:themeTint="99"/>
        <w:insideH w:val="single" w:sz="4" w:space="0" w:color="C1CE8A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94A545" w:themeColor="accent2"/>
          <w:left w:val="single" w:sz="4" w:space="0" w:color="94A545" w:themeColor="accent2"/>
          <w:bottom w:val="single" w:sz="4" w:space="0" w:color="94A545" w:themeColor="accent2"/>
          <w:right w:val="single" w:sz="4" w:space="0" w:color="94A545" w:themeColor="accent2"/>
          <w:insideH w:val="nil"/>
        </w:tcBorders>
        <w:shd w:val="clear" w:color="auto" w:fill="94A545" w:themeFill="accent2"/>
      </w:tcPr>
    </w:tblStylePr>
    <w:tblStylePr w:type="lastRow">
      <w:rPr>
        <w:b/>
        <w:bCs/>
      </w:rPr>
      <w:tblPr/>
      <w:tcPr>
        <w:tcBorders>
          <w:top w:val="double" w:sz="4" w:space="0" w:color="C1CE8A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EF85B" w:themeColor="accent3" w:themeTint="99"/>
        <w:left w:val="single" w:sz="4" w:space="0" w:color="EEF85B" w:themeColor="accent3" w:themeTint="99"/>
        <w:bottom w:val="single" w:sz="4" w:space="0" w:color="EEF85B" w:themeColor="accent3" w:themeTint="99"/>
        <w:right w:val="single" w:sz="4" w:space="0" w:color="EEF85B" w:themeColor="accent3" w:themeTint="99"/>
        <w:insideH w:val="single" w:sz="4" w:space="0" w:color="EEF85B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DDA09" w:themeColor="accent3"/>
          <w:left w:val="single" w:sz="4" w:space="0" w:color="CDDA09" w:themeColor="accent3"/>
          <w:bottom w:val="single" w:sz="4" w:space="0" w:color="CDDA09" w:themeColor="accent3"/>
          <w:right w:val="single" w:sz="4" w:space="0" w:color="CDDA09" w:themeColor="accent3"/>
          <w:insideH w:val="nil"/>
        </w:tcBorders>
        <w:shd w:val="clear" w:color="auto" w:fill="CDDA09" w:themeFill="accent3"/>
      </w:tcPr>
    </w:tblStylePr>
    <w:tblStylePr w:type="lastRow">
      <w:rPr>
        <w:b/>
        <w:bCs/>
      </w:rPr>
      <w:tblPr/>
      <w:tcPr>
        <w:tcBorders>
          <w:top w:val="double" w:sz="4" w:space="0" w:color="EEF85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66D6FF" w:themeColor="accent4" w:themeTint="99"/>
        <w:left w:val="single" w:sz="4" w:space="0" w:color="66D6FF" w:themeColor="accent4" w:themeTint="99"/>
        <w:bottom w:val="single" w:sz="4" w:space="0" w:color="66D6FF" w:themeColor="accent4" w:themeTint="99"/>
        <w:right w:val="single" w:sz="4" w:space="0" w:color="66D6FF" w:themeColor="accent4" w:themeTint="99"/>
        <w:insideH w:val="single" w:sz="4" w:space="0" w:color="66D6FF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BCFF" w:themeColor="accent4"/>
          <w:left w:val="single" w:sz="4" w:space="0" w:color="00BCFF" w:themeColor="accent4"/>
          <w:bottom w:val="single" w:sz="4" w:space="0" w:color="00BCFF" w:themeColor="accent4"/>
          <w:right w:val="single" w:sz="4" w:space="0" w:color="00BCFF" w:themeColor="accent4"/>
          <w:insideH w:val="nil"/>
        </w:tcBorders>
        <w:shd w:val="clear" w:color="auto" w:fill="00BCFF" w:themeFill="accent4"/>
      </w:tcPr>
    </w:tblStylePr>
    <w:tblStylePr w:type="lastRow">
      <w:rPr>
        <w:b/>
        <w:bCs/>
      </w:rPr>
      <w:tblPr/>
      <w:tcPr>
        <w:tcBorders>
          <w:top w:val="double" w:sz="4" w:space="0" w:color="66D6FF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FF5ABB" w:themeColor="accent5" w:themeTint="99"/>
        <w:left w:val="single" w:sz="4" w:space="0" w:color="FF5ABB" w:themeColor="accent5" w:themeTint="99"/>
        <w:bottom w:val="single" w:sz="4" w:space="0" w:color="FF5ABB" w:themeColor="accent5" w:themeTint="99"/>
        <w:right w:val="single" w:sz="4" w:space="0" w:color="FF5ABB" w:themeColor="accent5" w:themeTint="99"/>
        <w:insideH w:val="single" w:sz="4" w:space="0" w:color="FF5AB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C008C" w:themeColor="accent5"/>
          <w:left w:val="single" w:sz="4" w:space="0" w:color="EC008C" w:themeColor="accent5"/>
          <w:bottom w:val="single" w:sz="4" w:space="0" w:color="EC008C" w:themeColor="accent5"/>
          <w:right w:val="single" w:sz="4" w:space="0" w:color="EC008C" w:themeColor="accent5"/>
          <w:insideH w:val="nil"/>
        </w:tcBorders>
        <w:shd w:val="clear" w:color="auto" w:fill="EC008C" w:themeFill="accent5"/>
      </w:tcPr>
    </w:tblStylePr>
    <w:tblStylePr w:type="lastRow">
      <w:rPr>
        <w:b/>
        <w:bCs/>
      </w:rPr>
      <w:tblPr/>
      <w:tcPr>
        <w:tcBorders>
          <w:top w:val="double" w:sz="4" w:space="0" w:color="FF5AB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BC89C9" w:themeColor="accent6" w:themeTint="99"/>
        <w:left w:val="single" w:sz="4" w:space="0" w:color="BC89C9" w:themeColor="accent6" w:themeTint="99"/>
        <w:bottom w:val="single" w:sz="4" w:space="0" w:color="BC89C9" w:themeColor="accent6" w:themeTint="99"/>
        <w:right w:val="single" w:sz="4" w:space="0" w:color="BC89C9" w:themeColor="accent6" w:themeTint="99"/>
        <w:insideH w:val="single" w:sz="4" w:space="0" w:color="BC89C9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A479B" w:themeColor="accent6"/>
          <w:left w:val="single" w:sz="4" w:space="0" w:color="8A479B" w:themeColor="accent6"/>
          <w:bottom w:val="single" w:sz="4" w:space="0" w:color="8A479B" w:themeColor="accent6"/>
          <w:right w:val="single" w:sz="4" w:space="0" w:color="8A479B" w:themeColor="accent6"/>
          <w:insideH w:val="nil"/>
        </w:tcBorders>
        <w:shd w:val="clear" w:color="auto" w:fill="8A479B" w:themeFill="accent6"/>
      </w:tcPr>
    </w:tblStylePr>
    <w:tblStylePr w:type="lastRow">
      <w:rPr>
        <w:b/>
        <w:bCs/>
      </w:rPr>
      <w:tblPr/>
      <w:tcPr>
        <w:tcBorders>
          <w:top w:val="double" w:sz="4" w:space="0" w:color="BC89C9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F38200" w:themeColor="accent1"/>
        <w:left w:val="single" w:sz="24" w:space="0" w:color="F38200" w:themeColor="accent1"/>
        <w:bottom w:val="single" w:sz="24" w:space="0" w:color="F38200" w:themeColor="accent1"/>
        <w:right w:val="single" w:sz="24" w:space="0" w:color="F38200" w:themeColor="accent1"/>
      </w:tblBorders>
    </w:tblPr>
    <w:tcPr>
      <w:shd w:val="clear" w:color="auto" w:fill="F38200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94A545" w:themeColor="accent2"/>
        <w:left w:val="single" w:sz="24" w:space="0" w:color="94A545" w:themeColor="accent2"/>
        <w:bottom w:val="single" w:sz="24" w:space="0" w:color="94A545" w:themeColor="accent2"/>
        <w:right w:val="single" w:sz="24" w:space="0" w:color="94A545" w:themeColor="accent2"/>
      </w:tblBorders>
    </w:tblPr>
    <w:tcPr>
      <w:shd w:val="clear" w:color="auto" w:fill="94A54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CDDA09" w:themeColor="accent3"/>
        <w:left w:val="single" w:sz="24" w:space="0" w:color="CDDA09" w:themeColor="accent3"/>
        <w:bottom w:val="single" w:sz="24" w:space="0" w:color="CDDA09" w:themeColor="accent3"/>
        <w:right w:val="single" w:sz="24" w:space="0" w:color="CDDA09" w:themeColor="accent3"/>
      </w:tblBorders>
    </w:tblPr>
    <w:tcPr>
      <w:shd w:val="clear" w:color="auto" w:fill="CDDA09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00BCFF" w:themeColor="accent4"/>
        <w:left w:val="single" w:sz="24" w:space="0" w:color="00BCFF" w:themeColor="accent4"/>
        <w:bottom w:val="single" w:sz="24" w:space="0" w:color="00BCFF" w:themeColor="accent4"/>
        <w:right w:val="single" w:sz="24" w:space="0" w:color="00BCFF" w:themeColor="accent4"/>
      </w:tblBorders>
    </w:tblPr>
    <w:tcPr>
      <w:shd w:val="clear" w:color="auto" w:fill="00BCFF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EC008C" w:themeColor="accent5"/>
        <w:left w:val="single" w:sz="24" w:space="0" w:color="EC008C" w:themeColor="accent5"/>
        <w:bottom w:val="single" w:sz="24" w:space="0" w:color="EC008C" w:themeColor="accent5"/>
        <w:right w:val="single" w:sz="24" w:space="0" w:color="EC008C" w:themeColor="accent5"/>
      </w:tblBorders>
    </w:tblPr>
    <w:tcPr>
      <w:shd w:val="clear" w:color="auto" w:fill="EC008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8A479B" w:themeColor="accent6"/>
        <w:left w:val="single" w:sz="24" w:space="0" w:color="8A479B" w:themeColor="accent6"/>
        <w:bottom w:val="single" w:sz="24" w:space="0" w:color="8A479B" w:themeColor="accent6"/>
        <w:right w:val="single" w:sz="24" w:space="0" w:color="8A479B" w:themeColor="accent6"/>
      </w:tblBorders>
    </w:tblPr>
    <w:tcPr>
      <w:shd w:val="clear" w:color="auto" w:fill="8A479B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B66100" w:themeColor="accent1" w:themeShade="BF"/>
    </w:rPr>
    <w:tblPr>
      <w:tblBorders>
        <w:top w:val="single" w:sz="4" w:space="0" w:color="F38200" w:themeColor="accent1"/>
        <w:bottom w:val="single" w:sz="4" w:space="0" w:color="F38200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F38200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F38200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6E7B33" w:themeColor="accent2" w:themeShade="BF"/>
    </w:rPr>
    <w:tblPr>
      <w:tblBorders>
        <w:top w:val="single" w:sz="4" w:space="0" w:color="94A545" w:themeColor="accent2"/>
        <w:bottom w:val="single" w:sz="4" w:space="0" w:color="94A54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94A54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94A54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99A306" w:themeColor="accent3" w:themeShade="BF"/>
    </w:rPr>
    <w:tblPr>
      <w:tblBorders>
        <w:top w:val="single" w:sz="4" w:space="0" w:color="CDDA09" w:themeColor="accent3"/>
        <w:bottom w:val="single" w:sz="4" w:space="0" w:color="CDDA09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CDDA09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CDDA0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008CBF" w:themeColor="accent4" w:themeShade="BF"/>
    </w:rPr>
    <w:tblPr>
      <w:tblBorders>
        <w:top w:val="single" w:sz="4" w:space="0" w:color="00BCFF" w:themeColor="accent4"/>
        <w:bottom w:val="single" w:sz="4" w:space="0" w:color="00BCFF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0BCFF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0BCFF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B00068" w:themeColor="accent5" w:themeShade="BF"/>
    </w:rPr>
    <w:tblPr>
      <w:tblBorders>
        <w:top w:val="single" w:sz="4" w:space="0" w:color="EC008C" w:themeColor="accent5"/>
        <w:bottom w:val="single" w:sz="4" w:space="0" w:color="EC008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EC008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EC008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673573" w:themeColor="accent6" w:themeShade="BF"/>
    </w:rPr>
    <w:tblPr>
      <w:tblBorders>
        <w:top w:val="single" w:sz="4" w:space="0" w:color="8A479B" w:themeColor="accent6"/>
        <w:bottom w:val="single" w:sz="4" w:space="0" w:color="8A479B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8A479B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8A479B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B66100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3820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3820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3820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3820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FE5C9" w:themeFill="accent1" w:themeFillTint="33"/>
      </w:tcPr>
    </w:tblStylePr>
    <w:tblStylePr w:type="band1Horz">
      <w:tblPr/>
      <w:tcPr>
        <w:shd w:val="clear" w:color="auto" w:fill="FFE5C9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6E7B33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94A54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94A54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94A54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94A54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EAEED7" w:themeFill="accent2" w:themeFillTint="33"/>
      </w:tcPr>
    </w:tblStylePr>
    <w:tblStylePr w:type="band1Horz">
      <w:tblPr/>
      <w:tcPr>
        <w:shd w:val="clear" w:color="auto" w:fill="EAEED7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99A306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DDA09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DDA09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DDA09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DDA09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9FCC8" w:themeFill="accent3" w:themeFillTint="33"/>
      </w:tcPr>
    </w:tblStylePr>
    <w:tblStylePr w:type="band1Horz">
      <w:tblPr/>
      <w:tcPr>
        <w:shd w:val="clear" w:color="auto" w:fill="F9FCC8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008CBF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BCFF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BCFF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BCFF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BCFF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CF1FF" w:themeFill="accent4" w:themeFillTint="33"/>
      </w:tcPr>
    </w:tblStylePr>
    <w:tblStylePr w:type="band1Horz">
      <w:tblPr/>
      <w:tcPr>
        <w:shd w:val="clear" w:color="auto" w:fill="CCF1FF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B0006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C008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C008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C008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C008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C8E8" w:themeFill="accent5" w:themeFillTint="33"/>
      </w:tcPr>
    </w:tblStylePr>
    <w:tblStylePr w:type="band1Horz">
      <w:tblPr/>
      <w:tcPr>
        <w:shd w:val="clear" w:color="auto" w:fill="FFC8E8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673573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A479B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A479B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A479B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A479B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8D7ED" w:themeFill="accent6" w:themeFillTint="33"/>
      </w:tcPr>
    </w:tblStylePr>
    <w:tblStylePr w:type="band1Horz">
      <w:tblPr/>
      <w:tcPr>
        <w:shd w:val="clear" w:color="auto" w:fill="E8D7ED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sz w:val="22"/>
      <w:szCs w:val="20"/>
    </w:rPr>
  </w:style>
  <w:style w:type="character" w:customStyle="1" w:styleId="Mention1">
    <w:name w:val="Mention1"/>
    <w:basedOn w:val="DefaultParagraphFont"/>
    <w:uiPriority w:val="99"/>
    <w:semiHidden/>
    <w:unhideWhenUsed/>
    <w:rPr>
      <w:color w:val="2B579A"/>
      <w:sz w:val="22"/>
      <w:shd w:val="clear" w:color="auto" w:fill="E6E6E6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color w:val="0D0D0D" w:themeColor="text1" w:themeTint="F2"/>
      <w:sz w:val="24"/>
      <w:szCs w:val="24"/>
      <w:shd w:val="pct20" w:color="auto" w:fill="auto"/>
      <w:lang w:val="en-US" w:eastAsia="ja-JP"/>
    </w:rPr>
  </w:style>
  <w:style w:type="paragraph" w:styleId="NoSpacing">
    <w:name w:val="No Spacing"/>
    <w:uiPriority w:val="99"/>
    <w:qFormat/>
    <w:rPr>
      <w:color w:val="0D0D0D" w:themeColor="text1" w:themeTint="F2"/>
      <w:sz w:val="22"/>
      <w:lang w:val="en-US" w:eastAsia="ja-JP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color w:val="0D0D0D" w:themeColor="text1" w:themeTint="F2"/>
      <w:sz w:val="22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Pr>
      <w:color w:val="808080"/>
      <w:sz w:val="22"/>
    </w:rPr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color w:val="0D0D0D" w:themeColor="text1" w:themeTint="F2"/>
      <w:sz w:val="22"/>
      <w:szCs w:val="21"/>
      <w:lang w:val="en-US" w:eastAsia="ja-JP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  <w:sz w:val="22"/>
      <w:szCs w:val="20"/>
    </w:r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ignatureChar">
    <w:name w:val="Signature Char"/>
    <w:basedOn w:val="DefaultParagraphFont"/>
    <w:link w:val="Signature"/>
    <w:uiPriority w:val="99"/>
    <w:semiHidden/>
    <w:rPr>
      <w:color w:val="0D0D0D" w:themeColor="text1" w:themeTint="F2"/>
      <w:sz w:val="22"/>
      <w:lang w:val="en-US" w:eastAsia="ja-JP"/>
    </w:rPr>
  </w:style>
  <w:style w:type="character" w:customStyle="1" w:styleId="SmartHyperlink1">
    <w:name w:val="Smart Hyperlink1"/>
    <w:basedOn w:val="DefaultParagraphFont"/>
    <w:uiPriority w:val="99"/>
    <w:semiHidden/>
    <w:unhideWhenUsed/>
    <w:rPr>
      <w:sz w:val="22"/>
      <w:u w:val="dotted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color w:val="595959" w:themeColor="text1" w:themeTint="A6"/>
      <w:spacing w:val="15"/>
      <w:sz w:val="22"/>
    </w:rPr>
  </w:style>
  <w:style w:type="character" w:customStyle="1" w:styleId="SubtleEmphasis1">
    <w:name w:val="Subtle Emphasis1"/>
    <w:basedOn w:val="DefaultParagraphFont"/>
    <w:uiPriority w:val="19"/>
    <w:semiHidden/>
    <w:unhideWhenUsed/>
    <w:qFormat/>
    <w:rPr>
      <w:i/>
      <w:iCs/>
      <w:color w:val="404040" w:themeColor="text1" w:themeTint="BF"/>
      <w:sz w:val="22"/>
    </w:rPr>
  </w:style>
  <w:style w:type="character" w:customStyle="1" w:styleId="SubtleReference1">
    <w:name w:val="Subtle Reference1"/>
    <w:basedOn w:val="DefaultParagraphFont"/>
    <w:uiPriority w:val="31"/>
    <w:semiHidden/>
    <w:unhideWhenUsed/>
    <w:qFormat/>
    <w:rPr>
      <w:smallCaps/>
      <w:color w:val="595959" w:themeColor="text1" w:themeTint="A6"/>
      <w:sz w:val="22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spacing w:before="240" w:after="0"/>
      <w:outlineLvl w:val="9"/>
    </w:pPr>
    <w:rPr>
      <w:sz w:val="32"/>
      <w:szCs w:val="32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595959" w:themeColor="text1" w:themeTint="A6"/>
      <w:sz w:val="22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Web Business Set">
      <a:dk1>
        <a:sysClr val="windowText" lastClr="000000"/>
      </a:dk1>
      <a:lt1>
        <a:sysClr val="window" lastClr="FFFFFF"/>
      </a:lt1>
      <a:dk2>
        <a:srgbClr val="071F28"/>
      </a:dk2>
      <a:lt2>
        <a:srgbClr val="E5E6DA"/>
      </a:lt2>
      <a:accent1>
        <a:srgbClr val="F38200"/>
      </a:accent1>
      <a:accent2>
        <a:srgbClr val="94A545"/>
      </a:accent2>
      <a:accent3>
        <a:srgbClr val="CDDA09"/>
      </a:accent3>
      <a:accent4>
        <a:srgbClr val="00BCFF"/>
      </a:accent4>
      <a:accent5>
        <a:srgbClr val="EC008C"/>
      </a:accent5>
      <a:accent6>
        <a:srgbClr val="8A479B"/>
      </a:accent6>
      <a:hlink>
        <a:srgbClr val="0096CE"/>
      </a:hlink>
      <a:folHlink>
        <a:srgbClr val="8A479B"/>
      </a:folHlink>
    </a:clrScheme>
    <a:fontScheme name="Trebuchet MS">
      <a:majorFont>
        <a:latin typeface="Trebuchet MS"/>
        <a:ea typeface=""/>
        <a:cs typeface=""/>
        <a:font script="Jpan" typeface="HGｺﾞｼｯｸM"/>
        <a:font script="Hang" typeface="맑은 고딕"/>
        <a:font script="Hans" typeface="方正姚体"/>
        <a:font script="Hant" typeface="微軟正黑體"/>
        <a:font script="Arab" typeface="Tahoma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rebuchet MS"/>
        <a:ea typeface=""/>
        <a:cs typeface=""/>
        <a:font script="Jpan" typeface="HG丸ｺﾞｼｯｸM-PRO"/>
        <a:font script="Hang" typeface="HY그래픽M"/>
        <a:font script="Hans" typeface="华文新魏"/>
        <a:font script="Hant" typeface="微軟正黑體"/>
        <a:font script="Arab" typeface="Tahoma"/>
        <a:font script="Hebr" typeface="Gisha"/>
        <a:font script="Thai" typeface="Iris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c="http://schemas.microsoft.com/office/infopath/2007/PartnerControls" xmlns:p="http://schemas.microsoft.com/office/2006/metadata/properties" xmlns:xsi="http://www.w3.org/2001/XMLSchema-instance">
  <documentManagement/>
</p:properties>
</file>

<file path=customXml/item2.xml><?xml version="1.0" encoding="utf-8"?>
<ct:contentTypeSchema xmlns:ma="http://schemas.microsoft.com/office/2006/metadata/properties/metaAttributes" xmlns:ct="http://schemas.microsoft.com/office/2006/metadata/contentType" ma:versionID="30de8148f5eea9f80511217bc4d233e4" ma:contentTypeName="Document" ma:contentTypeVersion="13" ma:contentTypeDescription="Create a new document." ma:contentTypeScope="" ct:_="" ma:_="" ma:contentTypeID="0x0101002E2C6DF7CF8E0B4B9BACDBBF000D45C6">
  <xsd:schema xmlns:xsd="http://www.w3.org/2001/XMLSchema" xmlns:xs="http://www.w3.org/2001/XMLSchema" xmlns:ns4="e76a8e72-e7ea-4923-a22b-3843355d047d" xmlns:p="http://schemas.microsoft.com/office/2006/metadata/properties" xmlns:ns3="d368dd7c-471f-41d2-95d7-77817e76884a" targetNamespace="http://schemas.microsoft.com/office/2006/metadata/properties" ma:root="true" ns3:_="" ma:fieldsID="5748e7394fde050a3a2eb3aa9cdbfac8" ns4:_="">
    <xsd:import namespace="d368dd7c-471f-41d2-95d7-77817e76884a"/>
    <xsd:import namespace="e76a8e72-e7ea-4923-a22b-3843355d047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ServiceLocation" minOccurs="0"/>
                <xsd:element ref="ns3:MediaServiceAutoKeyPoints" minOccurs="0"/>
                <xsd:element ref="ns3:MediaServiceKeyPoints" minOccurs="0"/>
              </xsd:all>
            </xsd:complexType>
          </xsd:element>
        </xsd:sequence>
      </xsd:complex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d368dd7c-471f-41d2-95d7-77817e76884a" elementFormDefault="qualified">
    <xsd:import namespace="http://schemas.microsoft.com/office/2006/documentManagement/types"/>
    <xsd:import namespace="http://schemas.microsoft.com/office/infopath/2007/PartnerControls"/>
    <xsd:element ma:internalName="MediaServiceMetadata" ma:description="" ma:hidden="true" name="MediaServiceMetadata" ma:displayName="MediaServiceMetadata" nillable="true" ma:readOnly="true" ma:index="8">
      <xsd:simpleType>
        <xsd:restriction base="dms:Note"/>
      </xsd:simpleType>
    </xsd:element>
    <xsd:element ma:internalName="MediaServiceFastMetadata" ma:description="" ma:hidden="true" name="MediaServiceFastMetadata" ma:displayName="MediaServiceFastMetadata" nillable="true" ma:readOnly="true" ma:index="9">
      <xsd:simpleType>
        <xsd:restriction base="dms:Note"/>
      </xsd:simpleType>
    </xsd:element>
    <xsd:element ma:internalName="MediaServiceAutoTags" name="MediaServiceAutoTags" ma:displayName="Tags" nillable="true" ma:readOnly="true" ma:index="13">
      <xsd:simpleType>
        <xsd:restriction base="dms:Text"/>
      </xsd:simpleType>
    </xsd:element>
    <xsd:element ma:internalName="MediaServiceOCR" name="MediaServiceOCR" ma:displayName="Extracted Text" nillable="true" ma:readOnly="true" ma:index="14">
      <xsd:simpleType>
        <xsd:restriction base="dms:Note">
          <xsd:maxLength value="255"/>
        </xsd:restriction>
      </xsd:simpleType>
    </xsd:element>
    <xsd:element ma:internalName="MediaServiceGenerationTime" ma:hidden="true" name="MediaServiceGenerationTime" ma:displayName="MediaServiceGenerationTime" nillable="true" ma:readOnly="true" ma:index="15">
      <xsd:simpleType>
        <xsd:restriction base="dms:Text"/>
      </xsd:simpleType>
    </xsd:element>
    <xsd:element ma:internalName="MediaServiceEventHashCode" ma:hidden="true" name="MediaServiceEventHashCode" ma:displayName="MediaServiceEventHashCode" nillable="true" ma:readOnly="true" ma:index="16">
      <xsd:simpleType>
        <xsd:restriction base="dms:Text"/>
      </xsd:simpleType>
    </xsd:element>
    <xsd:element ma:internalName="MediaServiceDateTaken" ma:hidden="true" name="MediaServiceDateTaken" ma:displayName="MediaServiceDateTaken" nillable="true" ma:readOnly="true" ma:index="17">
      <xsd:simpleType>
        <xsd:restriction base="dms:Text"/>
      </xsd:simpleType>
    </xsd:element>
    <xsd:element ma:internalName="MediaServiceLocation" name="MediaServiceLocation" ma:displayName="Location" nillable="true" ma:readOnly="true" ma:index="18">
      <xsd:simpleType>
        <xsd:restriction base="dms:Text"/>
      </xsd:simpleType>
    </xsd:element>
    <xsd:element ma:internalName="MediaServiceAutoKeyPoints" ma:hidden="true" name="MediaServiceAutoKeyPoints" ma:displayName="MediaServiceAutoKeyPoints" nillable="true" ma:readOnly="true" ma:index="19">
      <xsd:simpleType>
        <xsd:restriction base="dms:Note"/>
      </xsd:simpleType>
    </xsd:element>
    <xsd:element ma:internalName="MediaServiceKeyPoints" name="MediaServiceKeyPoints" ma:displayName="KeyPoints" nillable="true" ma:readOnly="true" ma:index="20">
      <xsd:simpleType>
        <xsd:restriction base="dms:Note">
          <xsd:maxLength value="255"/>
        </xsd:restriction>
      </xsd:simpleType>
    </xsd:element>
  </xsd:schema>
  <xsd:schema xmlns:pc="http://schemas.microsoft.com/office/infopath/2007/PartnerControls" xmlns:dms="http://schemas.microsoft.com/office/2006/documentManagement/types" xmlns:xsd="http://www.w3.org/2001/XMLSchema" xmlns:xs="http://www.w3.org/2001/XMLSchema" targetNamespace="e76a8e72-e7ea-4923-a22b-3843355d047d" elementFormDefault="qualified">
    <xsd:import namespace="http://schemas.microsoft.com/office/2006/documentManagement/types"/>
    <xsd:import namespace="http://schemas.microsoft.com/office/infopath/2007/PartnerControls"/>
    <xsd:element ma:internalName="SharedWithUsers" name="SharedWithUsers" ma:displayName="Shared With" nillable="true" ma:readOnly="true" ma:index="10">
      <xsd:complexType>
        <xsd:complexContent>
          <xsd:extension base="dms:UserMulti">
            <xsd:sequence>
              <xsd:element name="UserInfo" maxOccurs="unbounded" minOccurs="0">
                <xsd:complexType>
                  <xsd:sequence>
                    <xsd:element type="xsd:string" name="DisplayName" minOccurs="0"/>
                    <xsd:element type="dms:UserId" name="AccountId" nillable="true" minOccurs="0"/>
                    <xsd:element type="xsd:string" name="AccountType" minOccurs="0"/>
                  </xsd:sequence>
                </xsd:complexType>
              </xsd:element>
            </xsd:sequence>
          </xsd:extension>
        </xsd:complexContent>
      </xsd:complexType>
    </xsd:element>
    <xsd:element ma:internalName="SharedWithDetails" name="SharedWithDetails" ma:displayName="Shared With Details" nillable="true" ma:readOnly="true" ma:index="11">
      <xsd:simpleType>
        <xsd:restriction base="dms:Note">
          <xsd:maxLength value="255"/>
        </xsd:restriction>
      </xsd:simpleType>
    </xsd:element>
    <xsd:element ma:internalName="SharingHintHash" ma:hidden="true" name="SharingHintHash" ma:displayName="Sharing Hint Hash" nillable="true" ma:readOnly="true" ma:index="12">
      <xsd:simpleType>
        <xsd:restriction base="dms:Text"/>
      </xsd:simpleType>
    </xsd:element>
  </xsd:schema>
  <xsd:schema xmlns:dcterms="http://purl.org/dc/terms/" xmlns:xsd="http://www.w3.org/2001/XMLSchema" xmlns:dc="http://purl.org/dc/elements/1.1/" xmlns="http://schemas.openxmlformats.org/package/2006/metadata/core-properties" xmlns:xsi="http://www.w3.org/2001/XMLSchema-instance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type="CT_coreProperties" name="coreProperties"/>
    <xsd:complexType name="CT_coreProperties">
      <xsd:all>
        <xsd:element maxOccurs="1" ref="dc:creator" minOccurs="0"/>
        <xsd:element maxOccurs="1" ref="dcterms:created" minOccurs="0"/>
        <xsd:element maxOccurs="1" ref="dc:identifier" minOccurs="0"/>
        <xsd:element type="xsd:string" name="contentType" ma:displayName="Content Type" maxOccurs="1" minOccurs="0" ma:index="0"/>
        <xsd:element ma:displayName="Title" maxOccurs="1" ref="dc:title" minOccurs="0" ma:index="4"/>
        <xsd:element maxOccurs="1" ref="dc:subject" minOccurs="0"/>
        <xsd:element maxOccurs="1" ref="dc:description" minOccurs="0"/>
        <xsd:element type="xsd:string" name="keywords" maxOccurs="1" minOccurs="0"/>
        <xsd:element maxOccurs="1" ref="dc:language" minOccurs="0"/>
        <xsd:element type="xsd:string" name="category" maxOccurs="1" minOccurs="0"/>
        <xsd:element type="xsd:string" name="version" maxOccurs="1" minOccurs="0"/>
        <xsd:element type="xsd:string" name="revision" maxOccurs="1" minOccurs="0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type="xsd:string" name="lastModifiedBy" maxOccurs="1" minOccurs="0"/>
        <xsd:element maxOccurs="1" ref="dcterms:modified" minOccurs="0"/>
        <xsd:element type="xsd:string" name="contentStatus" maxOccurs="1" minOccurs="0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type="xs:string" name="DisplayName"/>
    <xs:element type="xs:string" name="AccountId"/>
    <xs:element type="xs:string" name="AccountType"/>
    <xs:element name="BDCAssociatedEntity">
      <xs:complexType>
        <xs:sequence>
          <xs:element maxOccurs="unbounded" ref="pc:BDCEntity" minOccurs="0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type="xs:string" name="EntityNamespace"/>
    <xs:attribute type="xs:string" name="EntityName"/>
    <xs:attribute type="xs:string" name="SystemInstanceName"/>
    <xs:attribute type="xs:string" name="AssociationName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type="xs:string" name="EntityDisplayName"/>
    <xs:element type="xs:string" name="EntityInstanceReference"/>
    <xs:element type="xs:string" name="EntityId1"/>
    <xs:element type="xs:string" name="EntityId2"/>
    <xs:element type="xs:string" name="EntityId3"/>
    <xs:element type="xs:string" name="EntityId4"/>
    <xs:element type="xs:string" name="EntityId5"/>
    <xs:element name="Terms">
      <xs:complexType>
        <xs:sequence>
          <xs:element maxOccurs="unbounded" ref="pc:TermInfo" minOccurs="0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type="xs:string" name="TermName"/>
    <xs:element type="xs:string" name="TermId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6D4CFFC-AC98-4C66-B4CF-CECE1E85D97E}">
  <ds:schemaRefs>
    <ds:schemaRef ds:uri="http://schemas.microsoft.com/office/infopath/2007/PartnerControls"/>
    <ds:schemaRef ds:uri="http://schemas.microsoft.com/office/2006/metadata/properties"/>
  </ds:schemaRefs>
</ds:datastoreItem>
</file>

<file path=customXml/itemProps2.xml><?xml version="1.0" encoding="utf-8"?>
<ds:datastoreItem xmlns:ds="http://schemas.openxmlformats.org/officeDocument/2006/customXml" ds:itemID="{FF36B555-E0F2-4D47-980C-D79BEB5DDFCC}">
  <ds:schemaRefs>
    <ds:schemaRef ds:uri="http://schemas.microsoft.com/office/2006/metadata/properties/metaAttributes"/>
    <ds:schemaRef ds:uri="http://schemas.microsoft.com/office/2006/metadata/contentType"/>
    <ds:schemaRef ds:uri="http://www.w3.org/2001/XMLSchema"/>
    <ds:schemaRef ds:uri="e76a8e72-e7ea-4923-a22b-3843355d047d"/>
    <ds:schemaRef ds:uri="http://schemas.microsoft.com/office/2006/metadata/properties"/>
    <ds:schemaRef ds:uri="d368dd7c-471f-41d2-95d7-77817e76884a"/>
    <ds:schemaRef ds:uri="http://schemas.microsoft.com/office/infopath/2007/PartnerControls"/>
    <ds:schemaRef ds:uri="http://schemas.microsoft.com/office/2006/documentManagement/types"/>
    <ds:schemaRef ds:uri="http://purl.org/dc/terms/"/>
    <ds:schemaRef ds:uri="http://purl.org/dc/elements/1.1/"/>
    <ds:schemaRef ds:uri="http://schemas.openxmlformats.org/package/2006/metadata/core-properties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5635C47-3796-4091-A823-AA85A44B14B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73</Words>
  <Characters>419</Characters>
  <Application>Microsoft Office Word</Application>
  <DocSecurity>0</DocSecurity>
  <Lines>3</Lines>
  <Paragraphs>1</Paragraphs>
  <ScaleCrop>false</ScaleCrop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Cherry Narumon Sriratanaviriyakul</dc:creator>
  <cp:keywords/>
  <cp:lastModifiedBy>Emma Tran</cp:lastModifiedBy>
  <cp:revision>96</cp:revision>
  <dcterms:created xsi:type="dcterms:W3CDTF">2021-07-10T19:01:00Z</dcterms:created>
  <dcterms:modified xsi:type="dcterms:W3CDTF">2026-07-21T04:31:00Z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0x0101002E2C6DF7CF8E0B4B9BACDBBF000D45C6</vt:lpwstr>
  </property>
  <property fmtid="{D5CDD505-2E9C-101B-9397-08002B2CF9AE}" pid="3" name="KSOProductBuildVer">
    <vt:lpwstr>1033-6.15.0.8733</vt:lpwstr>
  </property>
  <property fmtid="{D5CDD505-2E9C-101B-9397-08002B2CF9AE}" pid="4" name="ICV">
    <vt:lpwstr>755CBDBEAFADC011FA7F7C6863127B70_42</vt:lpwstr>
  </property>
</Properties>
</file>